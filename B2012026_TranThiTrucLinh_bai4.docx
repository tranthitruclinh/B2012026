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b/>
          <w:rtl w:val="0"/>
        </w:rPr>
        <w:t>Bài tập thực hành 04</w:t>
      </w:r>
    </w:p>
    <w:p>
      <w:pPr>
        <w:rPr>
          <w:b/>
        </w:rPr>
      </w:pPr>
    </w:p>
    <w:p>
      <w:pPr>
        <w:jc w:val="center"/>
        <w:rPr>
          <w:color w:val="FF0000"/>
          <w:sz w:val="56"/>
          <w:szCs w:val="56"/>
        </w:rPr>
      </w:pPr>
      <w:r>
        <w:rPr>
          <w:color w:val="FF0000"/>
          <w:sz w:val="56"/>
          <w:szCs w:val="56"/>
          <w:rtl w:val="0"/>
        </w:rPr>
        <w:t>Lập trình PHP nâng cao</w:t>
      </w:r>
    </w:p>
    <w:p>
      <w:pPr>
        <w:rPr>
          <w:b/>
          <w:color w:val="FF0000"/>
          <w:sz w:val="26"/>
          <w:szCs w:val="26"/>
        </w:rPr>
      </w:pPr>
    </w:p>
    <w:p>
      <w:pPr>
        <w:rPr>
          <w:sz w:val="40"/>
          <w:szCs w:val="40"/>
        </w:rPr>
      </w:pPr>
      <w:r>
        <w:rPr>
          <w:b/>
          <w:color w:val="FF0000"/>
          <w:sz w:val="40"/>
          <w:szCs w:val="40"/>
          <w:rtl w:val="0"/>
        </w:rPr>
        <w:t>Mục tiêu cần đạt</w:t>
      </w:r>
      <w:r>
        <w:rPr>
          <w:sz w:val="40"/>
          <w:szCs w:val="40"/>
          <w:rtl w:val="0"/>
        </w:rPr>
        <w:t xml:space="preserve">: </w:t>
      </w:r>
    </w:p>
    <w:p>
      <w:r>
        <w:rPr>
          <w:rtl w:val="0"/>
        </w:rPr>
        <w:t>Sau buổi các bạn cần nắm thao tác sử dụng PHP nâng cao</w:t>
      </w:r>
    </w:p>
    <w:p>
      <w:pPr>
        <w:numPr>
          <w:ilvl w:val="0"/>
          <w:numId w:val="1"/>
        </w:numPr>
        <w:ind w:left="720" w:hanging="360"/>
        <w:rPr>
          <w:u w:val="none"/>
        </w:rPr>
      </w:pPr>
      <w:r>
        <w:rPr>
          <w:rtl w:val="0"/>
        </w:rPr>
        <w:t>Hiểu và biết cách dùng Cookies và Session</w:t>
      </w:r>
    </w:p>
    <w:p>
      <w:pPr>
        <w:numPr>
          <w:ilvl w:val="0"/>
          <w:numId w:val="1"/>
        </w:numPr>
        <w:ind w:left="720" w:hanging="360"/>
        <w:rPr>
          <w:u w:val="none"/>
        </w:rPr>
      </w:pPr>
      <w:r>
        <w:rPr>
          <w:rtl w:val="0"/>
        </w:rPr>
        <w:t>Tạo form đăng nhập và dùng cookies, session để quản lý các đăng nhập, thực hiện chức năng log out (thoát) khỏi hệ thống</w:t>
      </w:r>
    </w:p>
    <w:p>
      <w:pPr>
        <w:numPr>
          <w:ilvl w:val="0"/>
          <w:numId w:val="1"/>
        </w:numPr>
        <w:ind w:left="720" w:hanging="360"/>
        <w:rPr>
          <w:u w:val="none"/>
        </w:rPr>
      </w:pPr>
      <w:r>
        <w:rPr>
          <w:rtl w:val="0"/>
        </w:rPr>
        <w:t>Biết về SQL Injection.</w:t>
      </w:r>
    </w:p>
    <w:p>
      <w:pPr>
        <w:numPr>
          <w:ilvl w:val="0"/>
          <w:numId w:val="1"/>
        </w:numPr>
        <w:ind w:left="720" w:hanging="360"/>
        <w:rPr>
          <w:u w:val="none"/>
        </w:rPr>
      </w:pPr>
      <w:r>
        <w:rPr>
          <w:rtl w:val="0"/>
        </w:rPr>
        <w:t>Upload file, lưu thông tin về tập tin trong CSDL</w:t>
      </w:r>
    </w:p>
    <w:p>
      <w:pPr>
        <w:numPr>
          <w:ilvl w:val="0"/>
          <w:numId w:val="1"/>
        </w:numPr>
        <w:ind w:left="720" w:hanging="360"/>
        <w:rPr>
          <w:u w:val="none"/>
        </w:rPr>
      </w:pPr>
      <w:r>
        <w:rPr>
          <w:rtl w:val="0"/>
        </w:rPr>
        <w:t>Đọc, và xử lý nội dung trong tập tin</w:t>
      </w:r>
    </w:p>
    <w:p/>
    <w:p>
      <w:r>
        <w:rPr>
          <w:rtl w:val="0"/>
        </w:rPr>
        <w:t xml:space="preserve">Các bạn đọc và thực hiện viết code như hướng dẫn để làm quen, sau đó đọc trả lời các </w:t>
      </w:r>
      <w:r>
        <w:rPr>
          <w:b/>
          <w:u w:val="single"/>
          <w:rtl w:val="0"/>
        </w:rPr>
        <w:t>Yêu cầu</w:t>
      </w:r>
      <w:r>
        <w:rPr>
          <w:rtl w:val="0"/>
        </w:rPr>
        <w:t xml:space="preserve"> ở dưới bài hướng dẫn để thực hiện yêu cầu bài thực hành.</w:t>
      </w:r>
    </w:p>
    <w:p/>
    <w:p/>
    <w:p>
      <w:pPr>
        <w:rPr>
          <w:b/>
          <w:color w:val="FF0000"/>
        </w:rPr>
      </w:pPr>
      <w:r>
        <w:rPr>
          <w:b/>
          <w:color w:val="FF0000"/>
          <w:rtl w:val="0"/>
        </w:rPr>
        <w:t>Gợi ý Tham khảo:</w:t>
      </w:r>
    </w:p>
    <w:p>
      <w:pPr>
        <w:numPr>
          <w:ilvl w:val="0"/>
          <w:numId w:val="2"/>
        </w:numPr>
        <w:ind w:left="720" w:hanging="360"/>
        <w:rPr>
          <w:b/>
          <w:color w:val="FF0000"/>
          <w:u w:val="none"/>
        </w:rPr>
      </w:pPr>
      <w:r>
        <w:fldChar w:fldCharType="begin"/>
      </w:r>
      <w:r>
        <w:instrText xml:space="preserve"> HYPERLINK "https://www.w3schools.com/php/" \h </w:instrText>
      </w:r>
      <w:r>
        <w:fldChar w:fldCharType="separate"/>
      </w:r>
      <w:r>
        <w:rPr>
          <w:color w:val="1155CC"/>
          <w:u w:val="single"/>
          <w:rtl w:val="0"/>
        </w:rPr>
        <w:t>https://www.w3schools.com/php/</w:t>
      </w:r>
      <w:r>
        <w:rPr>
          <w:color w:val="1155CC"/>
          <w:u w:val="single"/>
          <w:rtl w:val="0"/>
        </w:rPr>
        <w:fldChar w:fldCharType="end"/>
      </w:r>
    </w:p>
    <w:p>
      <w:pPr>
        <w:numPr>
          <w:ilvl w:val="0"/>
          <w:numId w:val="2"/>
        </w:numPr>
        <w:ind w:left="720" w:hanging="360"/>
      </w:pPr>
      <w:r>
        <w:rPr>
          <w:rtl w:val="0"/>
        </w:rPr>
        <w:t>và các nguồn khác mà sinh viên tìm được</w:t>
      </w:r>
    </w:p>
    <w:p>
      <w:pPr>
        <w:rPr>
          <w:b/>
          <w:color w:val="FF0000"/>
        </w:rPr>
      </w:pPr>
    </w:p>
    <w:p>
      <w:pPr>
        <w:pStyle w:val="3"/>
        <w:rPr>
          <w:color w:val="0000FF"/>
        </w:rPr>
      </w:pPr>
      <w:bookmarkStart w:id="0" w:name="_eurvmjhtcnc3" w:colFirst="0" w:colLast="0"/>
      <w:bookmarkEnd w:id="0"/>
      <w:r>
        <w:rPr>
          <w:color w:val="0000FF"/>
          <w:rtl w:val="0"/>
        </w:rPr>
        <w:t>Tạo Cookies</w:t>
      </w:r>
    </w:p>
    <w:p>
      <w:r>
        <w:rPr>
          <w:rtl w:val="0"/>
        </w:rPr>
        <w:t>Cookies và Session hỗ trợ chúng ta quản lý các phiên đăng nhập/đăng nhập, hoạt động của người dùng trên các website</w:t>
      </w:r>
    </w:p>
    <w:p>
      <w:r>
        <w:rPr>
          <w:rtl w:val="0"/>
        </w:rPr>
        <w:t>Tạo tập tin sử dụng khởi tạo cookies ck.php sau:</w:t>
      </w:r>
    </w:p>
    <w:p/>
    <w:p>
      <w:pPr>
        <w:pStyle w:val="4"/>
      </w:pPr>
      <w:bookmarkStart w:id="1" w:name="_pjtmomb75vkf" w:colFirst="0" w:colLast="0"/>
      <w:bookmarkEnd w:id="1"/>
      <w:r>
        <w:rPr>
          <w:rtl w:val="0"/>
        </w:rPr>
        <w:t>ck.php</w:t>
      </w:r>
    </w:p>
    <w:p/>
    <w:p>
      <w:r>
        <w:rPr>
          <w:rtl w:val="0"/>
        </w:rPr>
        <w:t>&lt;!DOCTYPE html&gt;</w:t>
      </w:r>
    </w:p>
    <w:p>
      <w:r>
        <w:rPr>
          <w:rtl w:val="0"/>
        </w:rPr>
        <w:t>&lt;?php</w:t>
      </w:r>
    </w:p>
    <w:p>
      <w:r>
        <w:rPr>
          <w:rtl w:val="0"/>
        </w:rPr>
        <w:t>$cookie_name = "user";</w:t>
      </w:r>
    </w:p>
    <w:p>
      <w:r>
        <w:rPr>
          <w:rtl w:val="0"/>
        </w:rPr>
        <w:t>$cookie_value = "Nguyen Thanh Hai";</w:t>
      </w:r>
    </w:p>
    <w:p>
      <w:r>
        <w:rPr>
          <w:rtl w:val="0"/>
        </w:rPr>
        <w:t>setcookie($cookie_name, $cookie_value, time() + (86400 / 24), "/"); // 86400 = 24*3600 = 1 day</w:t>
      </w:r>
    </w:p>
    <w:p>
      <w:r>
        <w:rPr>
          <w:rtl w:val="0"/>
        </w:rPr>
        <w:t>?&gt;</w:t>
      </w:r>
    </w:p>
    <w:p>
      <w:r>
        <w:rPr>
          <w:rtl w:val="0"/>
        </w:rPr>
        <w:t>&lt;html&gt;</w:t>
      </w:r>
    </w:p>
    <w:p>
      <w:r>
        <w:rPr>
          <w:rtl w:val="0"/>
        </w:rPr>
        <w:t>&lt;body&gt;</w:t>
      </w:r>
    </w:p>
    <w:p/>
    <w:p>
      <w:r>
        <w:rPr>
          <w:rtl w:val="0"/>
        </w:rPr>
        <w:t>&lt;?php</w:t>
      </w:r>
    </w:p>
    <w:p>
      <w:r>
        <w:rPr>
          <w:rtl w:val="0"/>
        </w:rPr>
        <w:t>if(!isset($_COOKIE[$cookie_name])) {</w:t>
      </w:r>
    </w:p>
    <w:p>
      <w:r>
        <w:rPr>
          <w:rtl w:val="0"/>
        </w:rPr>
        <w:t xml:space="preserve">     echo "Cookie named '" . $cookie_name . "' chua duoc thiet lap, ban vui long bam f5 de thiet lap cookie!";</w:t>
      </w:r>
    </w:p>
    <w:p>
      <w:r>
        <w:rPr>
          <w:rtl w:val="0"/>
        </w:rPr>
        <w:t>} else {</w:t>
      </w:r>
    </w:p>
    <w:p>
      <w:r>
        <w:rPr>
          <w:rtl w:val="0"/>
        </w:rPr>
        <w:t xml:space="preserve">     echo "Cookie '" . $cookie_name . "' da duoc thiet lap!&lt;br&gt;";</w:t>
      </w:r>
    </w:p>
    <w:p>
      <w:r>
        <w:rPr>
          <w:rtl w:val="0"/>
        </w:rPr>
        <w:t xml:space="preserve">     echo "Gia tri la: " . $_COOKIE[$cookie_name];</w:t>
      </w:r>
    </w:p>
    <w:p>
      <w:r>
        <w:rPr>
          <w:rtl w:val="0"/>
        </w:rPr>
        <w:t>}</w:t>
      </w:r>
    </w:p>
    <w:p>
      <w:r>
        <w:rPr>
          <w:rtl w:val="0"/>
        </w:rPr>
        <w:t>?&gt;</w:t>
      </w:r>
    </w:p>
    <w:p/>
    <w:p>
      <w:r>
        <w:rPr>
          <w:rtl w:val="0"/>
        </w:rPr>
        <w:t>&lt;p&gt;&lt;strong&gt;Note:&lt;/strong&gt; You might have to reload the page to see the value of the cookie.&lt;/p&gt;</w:t>
      </w:r>
    </w:p>
    <w:p/>
    <w:p>
      <w:r>
        <w:rPr>
          <w:rtl w:val="0"/>
        </w:rPr>
        <w:t>&lt;/body&gt;</w:t>
      </w:r>
    </w:p>
    <w:p>
      <w:r>
        <w:rPr>
          <w:rtl w:val="0"/>
        </w:rPr>
        <w:t>&lt;/html&gt;</w:t>
      </w:r>
    </w:p>
    <w:p/>
    <w:p>
      <w:pPr>
        <w:pStyle w:val="3"/>
        <w:rPr>
          <w:color w:val="0000FF"/>
        </w:rPr>
      </w:pPr>
      <w:bookmarkStart w:id="2" w:name="_qb3okg4kblbb" w:colFirst="0" w:colLast="0"/>
      <w:bookmarkEnd w:id="2"/>
      <w:r>
        <w:rPr>
          <w:color w:val="0000FF"/>
          <w:rtl w:val="0"/>
        </w:rPr>
        <w:t>Tạo 1 trang đăng ký người dùng với mật khẩu được mã hóa</w:t>
      </w:r>
    </w:p>
    <w:p>
      <w:r>
        <w:rPr>
          <w:rtl w:val="0"/>
        </w:rPr>
        <w:t>Tạo csdl qlbanhang, với bảng customers đầu tiên như sau:</w:t>
      </w:r>
    </w:p>
    <w:p/>
    <w:p>
      <w:r>
        <w:rPr>
          <w:rtl w:val="0"/>
        </w:rPr>
        <w:t>CREATE TABLE `customers` (</w:t>
      </w:r>
    </w:p>
    <w:p>
      <w:r>
        <w:rPr>
          <w:rtl w:val="0"/>
        </w:rPr>
        <w:t xml:space="preserve">  `id` int(6) UNSIGNED NOT NULL,</w:t>
      </w:r>
    </w:p>
    <w:p>
      <w:r>
        <w:rPr>
          <w:rtl w:val="0"/>
        </w:rPr>
        <w:t xml:space="preserve">  `fullname` varchar(50) CHARACTER SET latin1 NOT NULL,</w:t>
      </w:r>
    </w:p>
    <w:p>
      <w:r>
        <w:rPr>
          <w:rtl w:val="0"/>
        </w:rPr>
        <w:t xml:space="preserve">  `email` varchar(50) CHARACTER SET latin1 DEFAULT NULL,</w:t>
      </w:r>
    </w:p>
    <w:p>
      <w:r>
        <w:rPr>
          <w:rtl w:val="0"/>
        </w:rPr>
        <w:t xml:space="preserve">  `Birthday` date DEFAULT NULL,</w:t>
      </w:r>
    </w:p>
    <w:p>
      <w:r>
        <w:rPr>
          <w:rtl w:val="0"/>
        </w:rPr>
        <w:t xml:space="preserve">  `reg_date` timestamp NOT NULL DEFAULT current_timestamp() ON UPDATE current_timestamp(),</w:t>
      </w:r>
    </w:p>
    <w:p>
      <w:r>
        <w:rPr>
          <w:rtl w:val="0"/>
        </w:rPr>
        <w:t xml:space="preserve">  `password` varchar(50) NOT NULL</w:t>
      </w:r>
    </w:p>
    <w:p>
      <w:r>
        <w:rPr>
          <w:rtl w:val="0"/>
        </w:rPr>
        <w:t>) ENGINE=InnoDB DEFAULT CHARSET=utf8;</w:t>
      </w:r>
    </w:p>
    <w:p/>
    <w:p/>
    <w:p>
      <w:r>
        <w:rPr>
          <w:rtl w:val="0"/>
        </w:rPr>
        <w:t>Tạo formnhap.php</w:t>
      </w:r>
    </w:p>
    <w:p/>
    <w:p>
      <w:pPr>
        <w:pStyle w:val="4"/>
      </w:pPr>
      <w:bookmarkStart w:id="3" w:name="_az91psiqq6zj" w:colFirst="0" w:colLast="0"/>
      <w:bookmarkEnd w:id="3"/>
      <w:r>
        <w:rPr>
          <w:rtl w:val="0"/>
        </w:rPr>
        <w:t>formnhap.php</w:t>
      </w:r>
    </w:p>
    <w:p>
      <w:r>
        <w:rPr>
          <w:rtl w:val="0"/>
        </w:rPr>
        <w:t>&lt;!DOCTYPE HTML&gt;</w:t>
      </w:r>
    </w:p>
    <w:p>
      <w:r>
        <w:rPr>
          <w:rtl w:val="0"/>
        </w:rPr>
        <w:t xml:space="preserve">&lt;html&gt;  </w:t>
      </w:r>
    </w:p>
    <w:p>
      <w:r>
        <w:rPr>
          <w:rtl w:val="0"/>
        </w:rPr>
        <w:t>&lt;body&gt;</w:t>
      </w:r>
    </w:p>
    <w:p/>
    <w:p>
      <w:r>
        <w:rPr>
          <w:rtl w:val="0"/>
        </w:rPr>
        <w:t>&lt;form action="luu.php" method="post"&gt;</w:t>
      </w:r>
    </w:p>
    <w:p>
      <w:r>
        <w:rPr>
          <w:rtl w:val="0"/>
        </w:rPr>
        <w:t>Name: &lt;input type="text" name="name"&gt;&lt;br&gt;</w:t>
      </w:r>
    </w:p>
    <w:p>
      <w:r>
        <w:rPr>
          <w:rtl w:val="0"/>
        </w:rPr>
        <w:t>E-mail: &lt;input type="text" name="email"&gt;&lt;br&gt;</w:t>
      </w:r>
    </w:p>
    <w:p>
      <w:r>
        <w:rPr>
          <w:rtl w:val="0"/>
        </w:rPr>
        <w:t>Birthday: &lt;input type="date" name="birth"&gt;&lt;br&gt;</w:t>
      </w:r>
    </w:p>
    <w:p>
      <w:r>
        <w:rPr>
          <w:rtl w:val="0"/>
        </w:rPr>
        <w:t>Password: &lt;input type="password" name="pass"&gt;&lt;br&gt;</w:t>
      </w:r>
    </w:p>
    <w:p/>
    <w:p>
      <w:r>
        <w:rPr>
          <w:rtl w:val="0"/>
        </w:rPr>
        <w:t>&lt;input type="submit"&gt;</w:t>
      </w:r>
    </w:p>
    <w:p>
      <w:r>
        <w:rPr>
          <w:rtl w:val="0"/>
        </w:rPr>
        <w:t>&lt;/form&gt;</w:t>
      </w:r>
    </w:p>
    <w:p/>
    <w:p>
      <w:r>
        <w:rPr>
          <w:rtl w:val="0"/>
        </w:rPr>
        <w:t>&lt;/body&gt;</w:t>
      </w:r>
    </w:p>
    <w:p>
      <w:r>
        <w:rPr>
          <w:rtl w:val="0"/>
        </w:rPr>
        <w:t>&lt;/html&gt;</w:t>
      </w:r>
    </w:p>
    <w:p>
      <w:r>
        <w:drawing>
          <wp:inline distT="114300" distB="114300" distL="114300" distR="114300">
            <wp:extent cx="2924175" cy="13620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6"/>
                    <a:srcRect/>
                    <a:stretch>
                      <a:fillRect/>
                    </a:stretch>
                  </pic:blipFill>
                  <pic:spPr>
                    <a:xfrm>
                      <a:off x="0" y="0"/>
                      <a:ext cx="2924175" cy="1362075"/>
                    </a:xfrm>
                    <a:prstGeom prst="rect">
                      <a:avLst/>
                    </a:prstGeom>
                  </pic:spPr>
                </pic:pic>
              </a:graphicData>
            </a:graphic>
          </wp:inline>
        </w:drawing>
      </w:r>
    </w:p>
    <w:p/>
    <w:p>
      <w:r>
        <w:rPr>
          <w:rtl w:val="0"/>
        </w:rPr>
        <w:t>Và luu.php, chú ý lúc này chúng ta sẽ mã hóa mật khẩu với giải thuật md5 để bảo mật mật khẩu:</w:t>
      </w:r>
    </w:p>
    <w:p/>
    <w:p>
      <w:pPr>
        <w:pStyle w:val="4"/>
      </w:pPr>
      <w:bookmarkStart w:id="4" w:name="_2v583ogpbx73" w:colFirst="0" w:colLast="0"/>
      <w:bookmarkEnd w:id="4"/>
      <w:r>
        <w:rPr>
          <w:rtl w:val="0"/>
        </w:rPr>
        <w:t>luu.php</w:t>
      </w:r>
    </w:p>
    <w:p>
      <w:r>
        <w:rPr>
          <w:rtl w:val="0"/>
        </w:rPr>
        <w:t>&lt;?php</w:t>
      </w:r>
    </w:p>
    <w:p>
      <w:r>
        <w:rPr>
          <w:rtl w:val="0"/>
        </w:rPr>
        <w:t>$servername = "localhost";</w:t>
      </w:r>
    </w:p>
    <w:p>
      <w:r>
        <w:rPr>
          <w:rtl w:val="0"/>
        </w:rPr>
        <w:t>$username = "root";</w:t>
      </w:r>
    </w:p>
    <w:p>
      <w:r>
        <w:rPr>
          <w:rtl w:val="0"/>
        </w:rPr>
        <w:t>$password = "";</w:t>
      </w:r>
    </w:p>
    <w:p>
      <w:r>
        <w:rPr>
          <w:rtl w:val="0"/>
        </w:rPr>
        <w:t>$dbname = "qlbanhang";</w:t>
      </w:r>
    </w:p>
    <w:p/>
    <w:p>
      <w:r>
        <w:rPr>
          <w:rtl w:val="0"/>
        </w:rPr>
        <w:t>// Create connection</w:t>
      </w:r>
    </w:p>
    <w:p>
      <w:r>
        <w:rPr>
          <w:rtl w:val="0"/>
        </w:rPr>
        <w:t>$conn = new mysqli($servername, $username, $password, $dbname);</w:t>
      </w:r>
    </w:p>
    <w:p>
      <w:r>
        <w:rPr>
          <w:rtl w:val="0"/>
        </w:rPr>
        <w:t>// Check connection</w:t>
      </w:r>
    </w:p>
    <w:p>
      <w:r>
        <w:rPr>
          <w:rtl w:val="0"/>
        </w:rPr>
        <w:t>if ($conn-&gt;connect_error) {</w:t>
      </w:r>
    </w:p>
    <w:p>
      <w:r>
        <w:rPr>
          <w:rtl w:val="0"/>
        </w:rPr>
        <w:t xml:space="preserve">  die("Connection failed: " . $conn-&gt;connect_error);</w:t>
      </w:r>
    </w:p>
    <w:p>
      <w:r>
        <w:rPr>
          <w:rtl w:val="0"/>
        </w:rPr>
        <w:t>}</w:t>
      </w:r>
    </w:p>
    <w:p/>
    <w:p>
      <w:r>
        <w:rPr>
          <w:rtl w:val="0"/>
        </w:rPr>
        <w:t>$date = date_create($_POST["birth"]);</w:t>
      </w:r>
    </w:p>
    <w:p/>
    <w:p>
      <w:r>
        <w:rPr>
          <w:rtl w:val="0"/>
        </w:rPr>
        <w:t xml:space="preserve">$sql = "INSERT INTO customers (fullname, email, birthday, password) </w:t>
      </w:r>
    </w:p>
    <w:p>
      <w:r>
        <w:rPr>
          <w:rtl w:val="0"/>
        </w:rPr>
        <w:tab/>
      </w:r>
      <w:r>
        <w:rPr>
          <w:rtl w:val="0"/>
        </w:rPr>
        <w:t>VALUES ('".$_POST["name"] ."', '".$_POST["email"] ."', '".$date -&gt;format('Y-m-d') ."','".md5($_POST["pass"])."' )";</w:t>
      </w:r>
    </w:p>
    <w:p/>
    <w:p>
      <w:r>
        <w:rPr>
          <w:rtl w:val="0"/>
        </w:rPr>
        <w:t>if ($conn-&gt;query($sql) == TRUE) {</w:t>
      </w:r>
    </w:p>
    <w:p>
      <w:r>
        <w:rPr>
          <w:rtl w:val="0"/>
        </w:rPr>
        <w:t xml:space="preserve">  echo "Them sinh vien thanh cong";</w:t>
      </w:r>
    </w:p>
    <w:p>
      <w:r>
        <w:rPr>
          <w:rtl w:val="0"/>
        </w:rPr>
        <w:t>} else {</w:t>
      </w:r>
    </w:p>
    <w:p>
      <w:r>
        <w:rPr>
          <w:rtl w:val="0"/>
        </w:rPr>
        <w:t xml:space="preserve">  echo "Error: " . $sql . "&lt;br&gt;" . $conn-&gt;error;</w:t>
      </w:r>
    </w:p>
    <w:p>
      <w:r>
        <w:rPr>
          <w:rtl w:val="0"/>
        </w:rPr>
        <w:t>}</w:t>
      </w:r>
    </w:p>
    <w:p/>
    <w:p>
      <w:r>
        <w:rPr>
          <w:rtl w:val="0"/>
        </w:rPr>
        <w:t>$conn-&gt;close();</w:t>
      </w:r>
    </w:p>
    <w:p>
      <w:r>
        <w:rPr>
          <w:rtl w:val="0"/>
        </w:rPr>
        <w:t>?&gt;</w:t>
      </w:r>
    </w:p>
    <w:p/>
    <w:p>
      <w:r>
        <w:rPr>
          <w:rtl w:val="0"/>
        </w:rPr>
        <w:t xml:space="preserve">Sau khi chúng ta nhập xong mật khẩu với </w:t>
      </w:r>
      <w:r>
        <w:rPr>
          <w:color w:val="FF0000"/>
          <w:rtl w:val="0"/>
        </w:rPr>
        <w:t xml:space="preserve">12345 </w:t>
      </w:r>
      <w:r>
        <w:rPr>
          <w:rtl w:val="0"/>
        </w:rPr>
        <w:t xml:space="preserve">nhưng khi quan sát trong CSDL ta sẽ thấy mật khẩu đã được mã hóa ra chuỗi </w:t>
      </w:r>
      <w:r>
        <w:rPr>
          <w:color w:val="FF0000"/>
          <w:rtl w:val="0"/>
        </w:rPr>
        <w:t>827ccb0eea8a706c4c34a16891f84e7b</w:t>
      </w:r>
      <w:r>
        <w:rPr>
          <w:rtl w:val="0"/>
        </w:rPr>
        <w:t>:</w:t>
      </w:r>
    </w:p>
    <w:p>
      <w:r>
        <w:drawing>
          <wp:inline distT="114300" distB="114300" distL="114300" distR="114300">
            <wp:extent cx="5943600" cy="495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7"/>
                    <a:srcRect/>
                    <a:stretch>
                      <a:fillRect/>
                    </a:stretch>
                  </pic:blipFill>
                  <pic:spPr>
                    <a:xfrm>
                      <a:off x="0" y="0"/>
                      <a:ext cx="5943600" cy="495300"/>
                    </a:xfrm>
                    <a:prstGeom prst="rect">
                      <a:avLst/>
                    </a:prstGeom>
                  </pic:spPr>
                </pic:pic>
              </a:graphicData>
            </a:graphic>
          </wp:inline>
        </w:drawing>
      </w:r>
    </w:p>
    <w:p>
      <w:r>
        <w:rPr>
          <w:rtl w:val="0"/>
        </w:rPr>
        <w:t>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p>
      <w:pPr>
        <w:rPr>
          <w:rFonts w:ascii="Courier New" w:hAnsi="Courier New" w:eastAsia="Courier New" w:cs="Courier New"/>
          <w:color w:val="444444"/>
          <w:sz w:val="16"/>
          <w:szCs w:val="16"/>
          <w:shd w:val="clear" w:fill="E5E5E5"/>
        </w:rPr>
      </w:pPr>
      <w:r>
        <w:fldChar w:fldCharType="begin"/>
      </w:r>
      <w:r>
        <w:instrText xml:space="preserve"> HYPERLINK "http://localhost/phpmyadmin/url.php?url=https://dev.mysql.com/doc/refman/5.5/en/alter-table.html" \h </w:instrText>
      </w:r>
      <w:r>
        <w:fldChar w:fldCharType="separate"/>
      </w:r>
      <w:r>
        <w:rPr>
          <w:rFonts w:ascii="Courier New" w:hAnsi="Courier New" w:eastAsia="Courier New" w:cs="Courier New"/>
          <w:color w:val="235A81"/>
          <w:sz w:val="16"/>
          <w:szCs w:val="16"/>
          <w:shd w:val="clear" w:fill="E5E5E5"/>
          <w:rtl w:val="0"/>
        </w:rPr>
        <w:t>ALTER</w:t>
      </w:r>
      <w:r>
        <w:rPr>
          <w:rFonts w:ascii="Courier New" w:hAnsi="Courier New" w:eastAsia="Courier New" w:cs="Courier New"/>
          <w:color w:val="235A81"/>
          <w:sz w:val="16"/>
          <w:szCs w:val="16"/>
          <w:shd w:val="clear" w:fill="E5E5E5"/>
          <w:rtl w:val="0"/>
        </w:rPr>
        <w:fldChar w:fldCharType="end"/>
      </w:r>
      <w:r>
        <w:rPr>
          <w:rFonts w:ascii="Courier New" w:hAnsi="Courier New" w:eastAsia="Courier New" w:cs="Courier New"/>
          <w:color w:val="444444"/>
          <w:sz w:val="16"/>
          <w:szCs w:val="16"/>
          <w:shd w:val="clear" w:fill="E5E5E5"/>
          <w:rtl w:val="0"/>
        </w:rPr>
        <w:t xml:space="preserve"> </w:t>
      </w:r>
      <w:r>
        <w:fldChar w:fldCharType="begin"/>
      </w:r>
      <w:r>
        <w:instrText xml:space="preserve"> HYPERLINK "http://localhost/phpmyadmin/url.php?url=https://dev.mysql.com/doc/refman/5.5/en/alter-table.html" \h </w:instrText>
      </w:r>
      <w:r>
        <w:fldChar w:fldCharType="separate"/>
      </w:r>
      <w:r>
        <w:rPr>
          <w:rFonts w:ascii="Courier New" w:hAnsi="Courier New" w:eastAsia="Courier New" w:cs="Courier New"/>
          <w:color w:val="235A81"/>
          <w:sz w:val="16"/>
          <w:szCs w:val="16"/>
          <w:shd w:val="clear" w:fill="E5E5E5"/>
          <w:rtl w:val="0"/>
        </w:rPr>
        <w:t>TABLE</w:t>
      </w:r>
      <w:r>
        <w:rPr>
          <w:rFonts w:ascii="Courier New" w:hAnsi="Courier New" w:eastAsia="Courier New" w:cs="Courier New"/>
          <w:color w:val="235A81"/>
          <w:sz w:val="16"/>
          <w:szCs w:val="16"/>
          <w:shd w:val="clear" w:fill="E5E5E5"/>
          <w:rtl w:val="0"/>
        </w:rPr>
        <w:fldChar w:fldCharType="end"/>
      </w:r>
      <w:r>
        <w:rPr>
          <w:rFonts w:ascii="Courier New" w:hAnsi="Courier New" w:eastAsia="Courier New" w:cs="Courier New"/>
          <w:color w:val="444444"/>
          <w:sz w:val="16"/>
          <w:szCs w:val="16"/>
          <w:shd w:val="clear" w:fill="E5E5E5"/>
          <w:rtl w:val="0"/>
        </w:rPr>
        <w:t xml:space="preserve"> </w:t>
      </w:r>
      <w:r>
        <w:rPr>
          <w:rFonts w:ascii="Courier New" w:hAnsi="Courier New" w:eastAsia="Courier New" w:cs="Courier New"/>
          <w:color w:val="0055AA"/>
          <w:sz w:val="16"/>
          <w:szCs w:val="16"/>
          <w:shd w:val="clear" w:fill="E5E5E5"/>
          <w:rtl w:val="0"/>
        </w:rPr>
        <w:t>`</w:t>
      </w:r>
      <w:r>
        <w:rPr>
          <w:rtl w:val="0"/>
        </w:rPr>
        <w:t>customers</w:t>
      </w:r>
      <w:r>
        <w:rPr>
          <w:rFonts w:ascii="Courier New" w:hAnsi="Courier New" w:eastAsia="Courier New" w:cs="Courier New"/>
          <w:color w:val="0055AA"/>
          <w:sz w:val="16"/>
          <w:szCs w:val="16"/>
          <w:shd w:val="clear" w:fill="E5E5E5"/>
          <w:rtl w:val="0"/>
        </w:rPr>
        <w:t>`</w:t>
      </w:r>
      <w:r>
        <w:rPr>
          <w:rFonts w:ascii="Courier New" w:hAnsi="Courier New" w:eastAsia="Courier New" w:cs="Courier New"/>
          <w:color w:val="444444"/>
          <w:sz w:val="16"/>
          <w:szCs w:val="16"/>
          <w:shd w:val="clear" w:fill="E5E5E5"/>
          <w:rtl w:val="0"/>
        </w:rPr>
        <w:t xml:space="preserve"> </w:t>
      </w:r>
      <w:r>
        <w:rPr>
          <w:rFonts w:ascii="Courier New" w:hAnsi="Courier New" w:eastAsia="Courier New" w:cs="Courier New"/>
          <w:color w:val="770088"/>
          <w:sz w:val="16"/>
          <w:szCs w:val="16"/>
          <w:shd w:val="clear" w:fill="E5E5E5"/>
          <w:rtl w:val="0"/>
        </w:rPr>
        <w:t>ADD</w:t>
      </w:r>
      <w:r>
        <w:rPr>
          <w:rFonts w:ascii="Courier New" w:hAnsi="Courier New" w:eastAsia="Courier New" w:cs="Courier New"/>
          <w:color w:val="444444"/>
          <w:sz w:val="16"/>
          <w:szCs w:val="16"/>
          <w:shd w:val="clear" w:fill="E5E5E5"/>
          <w:rtl w:val="0"/>
        </w:rPr>
        <w:t xml:space="preserve"> </w:t>
      </w:r>
      <w:r>
        <w:rPr>
          <w:rFonts w:ascii="Courier New" w:hAnsi="Courier New" w:eastAsia="Courier New" w:cs="Courier New"/>
          <w:color w:val="770088"/>
          <w:sz w:val="16"/>
          <w:szCs w:val="16"/>
          <w:shd w:val="clear" w:fill="E5E5E5"/>
          <w:rtl w:val="0"/>
        </w:rPr>
        <w:t>UNIQUE</w:t>
      </w:r>
      <w:r>
        <w:rPr>
          <w:rFonts w:ascii="Courier New" w:hAnsi="Courier New" w:eastAsia="Courier New" w:cs="Courier New"/>
          <w:color w:val="444444"/>
          <w:sz w:val="16"/>
          <w:szCs w:val="16"/>
          <w:shd w:val="clear" w:fill="E5E5E5"/>
          <w:rtl w:val="0"/>
        </w:rPr>
        <w:t xml:space="preserve">( </w:t>
      </w:r>
      <w:r>
        <w:rPr>
          <w:rFonts w:ascii="Courier New" w:hAnsi="Courier New" w:eastAsia="Courier New" w:cs="Courier New"/>
          <w:color w:val="0055AA"/>
          <w:sz w:val="16"/>
          <w:szCs w:val="16"/>
          <w:shd w:val="clear" w:fill="E5E5E5"/>
          <w:rtl w:val="0"/>
        </w:rPr>
        <w:t>`email`</w:t>
      </w:r>
      <w:r>
        <w:rPr>
          <w:rFonts w:ascii="Courier New" w:hAnsi="Courier New" w:eastAsia="Courier New" w:cs="Courier New"/>
          <w:color w:val="444444"/>
          <w:sz w:val="16"/>
          <w:szCs w:val="16"/>
          <w:shd w:val="clear" w:fill="E5E5E5"/>
          <w:rtl w:val="0"/>
        </w:rPr>
        <w:t>);</w:t>
      </w:r>
    </w:p>
    <w:p>
      <w:pPr>
        <w:rPr>
          <w:rFonts w:ascii="Courier New" w:hAnsi="Courier New" w:eastAsia="Courier New" w:cs="Courier New"/>
          <w:color w:val="444444"/>
          <w:sz w:val="16"/>
          <w:szCs w:val="16"/>
          <w:shd w:val="clear" w:fill="E5E5E5"/>
        </w:rPr>
      </w:pPr>
    </w:p>
    <w:p/>
    <w:p>
      <w:pPr>
        <w:pStyle w:val="3"/>
        <w:rPr>
          <w:color w:val="0000FF"/>
        </w:rPr>
      </w:pPr>
      <w:bookmarkStart w:id="5" w:name="_h7rbip4szoyv" w:colFirst="0" w:colLast="0"/>
      <w:bookmarkEnd w:id="5"/>
      <w:r>
        <w:rPr>
          <w:color w:val="0000FF"/>
          <w:rtl w:val="0"/>
        </w:rPr>
        <w:t>Tạo form đăng nhập</w:t>
      </w:r>
    </w:p>
    <w:p>
      <w:r>
        <w:rPr>
          <w:rtl w:val="0"/>
        </w:rPr>
        <w:t>Sau khi tạo người dùng xong, ta có thể chạy form đăng nhập với username là email và password lấy từ CSDL</w:t>
      </w:r>
    </w:p>
    <w:p/>
    <w:p>
      <w:pPr>
        <w:pStyle w:val="4"/>
      </w:pPr>
      <w:bookmarkStart w:id="6" w:name="_qdxw4k8tp6pu" w:colFirst="0" w:colLast="0"/>
      <w:bookmarkEnd w:id="6"/>
      <w:r>
        <w:rPr>
          <w:rtl w:val="0"/>
        </w:rPr>
        <w:t>Login.php</w:t>
      </w:r>
    </w:p>
    <w:p>
      <w:r>
        <w:rPr>
          <w:rtl w:val="0"/>
        </w:rPr>
        <w:t>&lt;!DOCTYPE HTML&gt;</w:t>
      </w:r>
    </w:p>
    <w:p>
      <w:r>
        <w:rPr>
          <w:rtl w:val="0"/>
        </w:rPr>
        <w:t xml:space="preserve">&lt;html&gt;  </w:t>
      </w:r>
    </w:p>
    <w:p>
      <w:r>
        <w:rPr>
          <w:rtl w:val="0"/>
        </w:rPr>
        <w:t>&lt;body&gt;</w:t>
      </w:r>
    </w:p>
    <w:p/>
    <w:p>
      <w:r>
        <w:rPr>
          <w:rtl w:val="0"/>
        </w:rPr>
        <w:t>&lt;form action="log.php" method="post"&gt;</w:t>
      </w:r>
    </w:p>
    <w:p>
      <w:r>
        <w:rPr>
          <w:rtl w:val="0"/>
        </w:rPr>
        <w:t>Username: &lt;input type="text" name="email"&gt;&lt;br&gt;</w:t>
      </w:r>
    </w:p>
    <w:p>
      <w:r>
        <w:rPr>
          <w:rtl w:val="0"/>
        </w:rPr>
        <w:t>Password: &lt;input type="password" name="pass"&gt;&lt;br&gt;</w:t>
      </w:r>
    </w:p>
    <w:p/>
    <w:p>
      <w:r>
        <w:rPr>
          <w:rtl w:val="0"/>
        </w:rPr>
        <w:t>&lt;input type="submit"&gt;</w:t>
      </w:r>
    </w:p>
    <w:p>
      <w:r>
        <w:rPr>
          <w:rtl w:val="0"/>
        </w:rPr>
        <w:t>&lt;/form&gt;</w:t>
      </w:r>
    </w:p>
    <w:p/>
    <w:p>
      <w:r>
        <w:rPr>
          <w:rtl w:val="0"/>
        </w:rPr>
        <w:t>&lt;/body&gt;</w:t>
      </w:r>
    </w:p>
    <w:p>
      <w:r>
        <w:rPr>
          <w:rtl w:val="0"/>
        </w:rPr>
        <w:t>&lt;/html&gt;</w:t>
      </w:r>
    </w:p>
    <w:p/>
    <w:p/>
    <w:p/>
    <w:p/>
    <w:p>
      <w:r>
        <w:drawing>
          <wp:inline distT="114300" distB="114300" distL="114300" distR="114300">
            <wp:extent cx="3295650" cy="101917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8"/>
                    <a:srcRect/>
                    <a:stretch>
                      <a:fillRect/>
                    </a:stretch>
                  </pic:blipFill>
                  <pic:spPr>
                    <a:xfrm>
                      <a:off x="0" y="0"/>
                      <a:ext cx="3295650" cy="1019175"/>
                    </a:xfrm>
                    <a:prstGeom prst="rect">
                      <a:avLst/>
                    </a:prstGeom>
                  </pic:spPr>
                </pic:pic>
              </a:graphicData>
            </a:graphic>
          </wp:inline>
        </w:drawing>
      </w:r>
    </w:p>
    <w:p>
      <w:pPr>
        <w:pStyle w:val="4"/>
      </w:pPr>
      <w:bookmarkStart w:id="7" w:name="_klhk4j72lq51" w:colFirst="0" w:colLast="0"/>
      <w:bookmarkEnd w:id="7"/>
      <w:r>
        <w:rPr>
          <w:rtl w:val="0"/>
        </w:rPr>
        <w:t>Log.php</w:t>
      </w:r>
    </w:p>
    <w:p>
      <w:r>
        <w:rPr>
          <w:rtl w:val="0"/>
        </w:rPr>
        <w:t>&lt;?php</w:t>
      </w:r>
    </w:p>
    <w:p>
      <w:r>
        <w:rPr>
          <w:rtl w:val="0"/>
        </w:rPr>
        <w:t>$servername = "localhost";</w:t>
      </w:r>
    </w:p>
    <w:p>
      <w:r>
        <w:rPr>
          <w:rtl w:val="0"/>
        </w:rPr>
        <w:t>$username = "root";</w:t>
      </w:r>
    </w:p>
    <w:p>
      <w:r>
        <w:rPr>
          <w:rtl w:val="0"/>
        </w:rPr>
        <w:t>$password = "";</w:t>
      </w:r>
    </w:p>
    <w:p>
      <w:r>
        <w:rPr>
          <w:rtl w:val="0"/>
        </w:rPr>
        <w:t>$dbname = "qlbanhang";</w:t>
      </w:r>
    </w:p>
    <w:p/>
    <w:p>
      <w:r>
        <w:rPr>
          <w:rtl w:val="0"/>
        </w:rPr>
        <w:t>// Create connection</w:t>
      </w:r>
    </w:p>
    <w:p>
      <w:r>
        <w:rPr>
          <w:rtl w:val="0"/>
        </w:rPr>
        <w:t>$conn = new mysqli($servername, $username, $password, $dbname);</w:t>
      </w:r>
    </w:p>
    <w:p>
      <w:r>
        <w:rPr>
          <w:rtl w:val="0"/>
        </w:rPr>
        <w:t>// Check connection</w:t>
      </w:r>
    </w:p>
    <w:p>
      <w:r>
        <w:rPr>
          <w:rtl w:val="0"/>
        </w:rPr>
        <w:t>if ($conn-&gt;connect_error) {</w:t>
      </w:r>
    </w:p>
    <w:p>
      <w:r>
        <w:rPr>
          <w:rtl w:val="0"/>
        </w:rPr>
        <w:t xml:space="preserve">  die("Connection failed: " . $conn-&gt;connect_error);</w:t>
      </w:r>
    </w:p>
    <w:p>
      <w:r>
        <w:rPr>
          <w:rtl w:val="0"/>
        </w:rPr>
        <w:t>}</w:t>
      </w:r>
    </w:p>
    <w:p/>
    <w:p/>
    <w:p>
      <w:r>
        <w:rPr>
          <w:rtl w:val="0"/>
        </w:rPr>
        <w:t>$sql = "select fullname, email from customers where email = '".$_POST["email"]."' and password = '".md5($_POST["pass"])."'";</w:t>
      </w:r>
    </w:p>
    <w:p/>
    <w:p>
      <w:r>
        <w:rPr>
          <w:rtl w:val="0"/>
        </w:rPr>
        <w:t>$result = $conn-&gt;query($sql);</w:t>
      </w:r>
    </w:p>
    <w:p/>
    <w:p>
      <w:r>
        <w:rPr>
          <w:rtl w:val="0"/>
        </w:rPr>
        <w:t>if ($result-&gt;num_rows &gt; 0) {</w:t>
      </w:r>
    </w:p>
    <w:p>
      <w:r>
        <w:rPr>
          <w:rtl w:val="0"/>
        </w:rPr>
        <w:t xml:space="preserve">  echo "Dang nhap thanh cong &lt;br&gt;";</w:t>
      </w:r>
    </w:p>
    <w:p>
      <w:r>
        <w:rPr>
          <w:rtl w:val="0"/>
        </w:rPr>
        <w:t xml:space="preserve">  $row = $result-&gt;fetch_assoc();</w:t>
      </w:r>
    </w:p>
    <w:p>
      <w:r>
        <w:rPr>
          <w:rtl w:val="0"/>
        </w:rPr>
        <w:t xml:space="preserve">  echo "email:".$row['email']. ' Fullname: '.$row['fullname'];</w:t>
      </w:r>
    </w:p>
    <w:p>
      <w:r>
        <w:rPr>
          <w:rtl w:val="0"/>
        </w:rPr>
        <w:t xml:space="preserve">  </w:t>
      </w:r>
    </w:p>
    <w:p>
      <w:r>
        <w:rPr>
          <w:rtl w:val="0"/>
        </w:rPr>
        <w:t>} else {</w:t>
      </w:r>
    </w:p>
    <w:p>
      <w:r>
        <w:rPr>
          <w:rtl w:val="0"/>
        </w:rPr>
        <w:t xml:space="preserve">  echo "Error: " . $sql . "&lt;br&gt;" . $conn-&gt;error;</w:t>
      </w:r>
    </w:p>
    <w:p>
      <w:r>
        <w:rPr>
          <w:rtl w:val="0"/>
        </w:rPr>
        <w:t>}</w:t>
      </w:r>
    </w:p>
    <w:p/>
    <w:p>
      <w:r>
        <w:rPr>
          <w:rtl w:val="0"/>
        </w:rPr>
        <w:t>$conn-&gt;close();</w:t>
      </w:r>
    </w:p>
    <w:p>
      <w:r>
        <w:rPr>
          <w:rtl w:val="0"/>
        </w:rPr>
        <w:t>?&gt;</w:t>
      </w:r>
    </w:p>
    <w:p/>
    <w:p/>
    <w:p/>
    <w:p>
      <w:r>
        <w:rPr>
          <w:rtl w:val="0"/>
        </w:rPr>
        <w:t>Khi chúng ta nhập sai, nhìn vào thông báo lỗi ta thấy</w:t>
      </w:r>
    </w:p>
    <w:p>
      <w:r>
        <w:drawing>
          <wp:inline distT="114300" distB="114300" distL="114300" distR="114300">
            <wp:extent cx="5943600" cy="381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9"/>
                    <a:srcRect/>
                    <a:stretch>
                      <a:fillRect/>
                    </a:stretch>
                  </pic:blipFill>
                  <pic:spPr>
                    <a:xfrm>
                      <a:off x="0" y="0"/>
                      <a:ext cx="5943600" cy="381000"/>
                    </a:xfrm>
                    <a:prstGeom prst="rect">
                      <a:avLst/>
                    </a:prstGeom>
                  </pic:spPr>
                </pic:pic>
              </a:graphicData>
            </a:graphic>
          </wp:inline>
        </w:drawing>
      </w:r>
    </w:p>
    <w:p>
      <w:r>
        <w:rPr>
          <w:rtl w:val="0"/>
        </w:rPr>
        <w:t>Mật khẩu đã cho không khớp với mã đã băm</w:t>
      </w:r>
    </w:p>
    <w:p>
      <w:r>
        <w:rPr>
          <w:rtl w:val="0"/>
        </w:rPr>
        <w:t>Khi ta nhập đúng</w:t>
      </w:r>
    </w:p>
    <w:p>
      <w:r>
        <w:drawing>
          <wp:inline distT="114300" distB="114300" distL="114300" distR="114300">
            <wp:extent cx="3086100" cy="4857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referRelativeResize="0"/>
                  </pic:nvPicPr>
                  <pic:blipFill>
                    <a:blip r:embed="rId10"/>
                    <a:srcRect/>
                    <a:stretch>
                      <a:fillRect/>
                    </a:stretch>
                  </pic:blipFill>
                  <pic:spPr>
                    <a:xfrm>
                      <a:off x="0" y="0"/>
                      <a:ext cx="3086100" cy="485775"/>
                    </a:xfrm>
                    <a:prstGeom prst="rect">
                      <a:avLst/>
                    </a:prstGeom>
                  </pic:spPr>
                </pic:pic>
              </a:graphicData>
            </a:graphic>
          </wp:inline>
        </w:drawing>
      </w:r>
    </w:p>
    <w:p/>
    <w:p>
      <w:pPr>
        <w:pStyle w:val="3"/>
        <w:rPr>
          <w:color w:val="0000FF"/>
        </w:rPr>
      </w:pPr>
      <w:bookmarkStart w:id="8" w:name="_bgvrgk242cn4" w:colFirst="0" w:colLast="0"/>
      <w:bookmarkEnd w:id="8"/>
      <w:r>
        <w:rPr>
          <w:color w:val="0000FF"/>
          <w:rtl w:val="0"/>
        </w:rPr>
        <w:t>Dùng Cookies lưu lại tên đăng nhập, email và điều hướng</w:t>
      </w:r>
    </w:p>
    <w:p>
      <w:r>
        <w:rPr>
          <w:rtl w:val="0"/>
        </w:rPr>
        <w:t>Chỉnh sửa lại log.php với code sau để khi đăng nhập thành công chuyển sang 1 trang chủ, còn nếu không đúng thì trở lại trang đăng nhập</w:t>
      </w:r>
    </w:p>
    <w:p/>
    <w:p>
      <w:pPr>
        <w:pStyle w:val="4"/>
      </w:pPr>
      <w:bookmarkStart w:id="9" w:name="_s0p6lmu4xteo" w:colFirst="0" w:colLast="0"/>
      <w:bookmarkEnd w:id="9"/>
      <w:r>
        <w:rPr>
          <w:rtl w:val="0"/>
        </w:rPr>
        <w:t>Log.php (modified)</w:t>
      </w:r>
    </w:p>
    <w:p>
      <w:r>
        <w:rPr>
          <w:rtl w:val="0"/>
        </w:rPr>
        <w:t>&lt;?php</w:t>
      </w:r>
    </w:p>
    <w:p>
      <w:r>
        <w:rPr>
          <w:rtl w:val="0"/>
        </w:rPr>
        <w:t>$servername = "localhost";</w:t>
      </w:r>
    </w:p>
    <w:p>
      <w:r>
        <w:rPr>
          <w:rtl w:val="0"/>
        </w:rPr>
        <w:t>$username = "root";</w:t>
      </w:r>
    </w:p>
    <w:p>
      <w:r>
        <w:rPr>
          <w:rtl w:val="0"/>
        </w:rPr>
        <w:t>$password = "";</w:t>
      </w:r>
    </w:p>
    <w:p>
      <w:r>
        <w:rPr>
          <w:rtl w:val="0"/>
        </w:rPr>
        <w:t>$dbname = "</w:t>
      </w:r>
      <w:r>
        <w:rPr>
          <w:color w:val="FF0000"/>
          <w:rtl w:val="0"/>
        </w:rPr>
        <w:t>qlbanhang</w:t>
      </w:r>
      <w:r>
        <w:rPr>
          <w:rtl w:val="0"/>
        </w:rPr>
        <w:t>";</w:t>
      </w:r>
    </w:p>
    <w:p/>
    <w:p>
      <w:r>
        <w:rPr>
          <w:rtl w:val="0"/>
        </w:rPr>
        <w:t>// Create connection</w:t>
      </w:r>
    </w:p>
    <w:p>
      <w:r>
        <w:rPr>
          <w:rtl w:val="0"/>
        </w:rPr>
        <w:t>$conn = new mysqli($servername, $username, $password, $dbname);</w:t>
      </w:r>
    </w:p>
    <w:p>
      <w:r>
        <w:rPr>
          <w:rtl w:val="0"/>
        </w:rPr>
        <w:t>// Check connection</w:t>
      </w:r>
    </w:p>
    <w:p>
      <w:r>
        <w:rPr>
          <w:rtl w:val="0"/>
        </w:rPr>
        <w:t>if ($conn-&gt;connect_error) {</w:t>
      </w:r>
    </w:p>
    <w:p>
      <w:r>
        <w:rPr>
          <w:rtl w:val="0"/>
        </w:rPr>
        <w:t xml:space="preserve">  die("Connection failed: " . $conn-&gt;connect_error);</w:t>
      </w:r>
    </w:p>
    <w:p>
      <w:r>
        <w:rPr>
          <w:rtl w:val="0"/>
        </w:rPr>
        <w:t>}</w:t>
      </w:r>
    </w:p>
    <w:p/>
    <w:p/>
    <w:p>
      <w:r>
        <w:rPr>
          <w:rtl w:val="0"/>
        </w:rPr>
        <w:t xml:space="preserve">$sql = "select id, fullname, email from </w:t>
      </w:r>
      <w:r>
        <w:rPr>
          <w:color w:val="FF0000"/>
          <w:rtl w:val="0"/>
        </w:rPr>
        <w:t xml:space="preserve">customers </w:t>
      </w:r>
      <w:r>
        <w:rPr>
          <w:rtl w:val="0"/>
        </w:rPr>
        <w:t>where email = '".$_POST["email"]."' and password = '".md5($_POST["pass"])."'";</w:t>
      </w:r>
    </w:p>
    <w:p/>
    <w:p>
      <w:r>
        <w:rPr>
          <w:rtl w:val="0"/>
        </w:rPr>
        <w:t>$result = $conn-&gt;query($sql);</w:t>
      </w:r>
    </w:p>
    <w:p/>
    <w:p>
      <w:r>
        <w:rPr>
          <w:rtl w:val="0"/>
        </w:rPr>
        <w:t>if ($result-&gt;num_rows &gt; 0) {</w:t>
      </w:r>
    </w:p>
    <w:p>
      <w:r>
        <w:rPr>
          <w:rtl w:val="0"/>
        </w:rPr>
        <w:t xml:space="preserve"> </w:t>
      </w:r>
    </w:p>
    <w:p>
      <w:r>
        <w:rPr>
          <w:rtl w:val="0"/>
        </w:rPr>
        <w:t xml:space="preserve">  $row = $result-&gt;fetch_assoc();</w:t>
      </w:r>
    </w:p>
    <w:p>
      <w:r>
        <w:rPr>
          <w:rtl w:val="0"/>
        </w:rPr>
        <w:t xml:space="preserve">  </w:t>
      </w:r>
    </w:p>
    <w:p>
      <w:r>
        <w:rPr>
          <w:rtl w:val="0"/>
        </w:rPr>
        <w:t xml:space="preserve">  $cookie_name = "user";</w:t>
      </w:r>
    </w:p>
    <w:p>
      <w:r>
        <w:rPr>
          <w:rtl w:val="0"/>
        </w:rPr>
        <w:t xml:space="preserve">  $cookie_value = $row['email'] ;</w:t>
      </w:r>
    </w:p>
    <w:p>
      <w:r>
        <w:rPr>
          <w:rtl w:val="0"/>
        </w:rPr>
        <w:t xml:space="preserve">  setcookie($cookie_name, $cookie_value, time() + (86400 / 24), "/");</w:t>
      </w:r>
    </w:p>
    <w:p>
      <w:r>
        <w:rPr>
          <w:rtl w:val="0"/>
        </w:rPr>
        <w:t xml:space="preserve">  setcookie("fullname", $row['fullname'], time() + (86400 / 24), "/");</w:t>
      </w:r>
    </w:p>
    <w:p>
      <w:r>
        <w:rPr>
          <w:rtl w:val="0"/>
        </w:rPr>
        <w:t xml:space="preserve">  setcookie("id", $row['id'], time() + (86400 / 24), "/");</w:t>
      </w:r>
    </w:p>
    <w:p>
      <w:r>
        <w:rPr>
          <w:rtl w:val="0"/>
        </w:rPr>
        <w:t xml:space="preserve">  </w:t>
      </w:r>
    </w:p>
    <w:p>
      <w:r>
        <w:rPr>
          <w:rtl w:val="0"/>
        </w:rPr>
        <w:t xml:space="preserve">  header('Location: homepage.php');</w:t>
      </w:r>
    </w:p>
    <w:p>
      <w:r>
        <w:rPr>
          <w:rtl w:val="0"/>
        </w:rPr>
        <w:t xml:space="preserve">  </w:t>
      </w:r>
    </w:p>
    <w:p>
      <w:r>
        <w:rPr>
          <w:rtl w:val="0"/>
        </w:rPr>
        <w:t>} else {</w:t>
      </w:r>
    </w:p>
    <w:p>
      <w:r>
        <w:rPr>
          <w:rtl w:val="0"/>
        </w:rPr>
        <w:t xml:space="preserve">  echo "Error: " . $sql . "&lt;br&gt;" . $conn-&gt;error;</w:t>
      </w:r>
    </w:p>
    <w:p>
      <w:r>
        <w:rPr>
          <w:rtl w:val="0"/>
        </w:rPr>
        <w:t xml:space="preserve">  //Tro ve trang dang nhap sau 3 giay</w:t>
      </w:r>
    </w:p>
    <w:p>
      <w:r>
        <w:rPr>
          <w:rtl w:val="0"/>
        </w:rPr>
        <w:t xml:space="preserve">  header('Refresh: 3;url=login.php');</w:t>
      </w:r>
    </w:p>
    <w:p/>
    <w:p>
      <w:r>
        <w:rPr>
          <w:rtl w:val="0"/>
        </w:rPr>
        <w:t>}</w:t>
      </w:r>
    </w:p>
    <w:p/>
    <w:p>
      <w:r>
        <w:rPr>
          <w:rtl w:val="0"/>
        </w:rPr>
        <w:t>$conn-&gt;close();</w:t>
      </w:r>
    </w:p>
    <w:p>
      <w:r>
        <w:rPr>
          <w:rtl w:val="0"/>
        </w:rPr>
        <w:t>?&gt;</w:t>
      </w:r>
    </w:p>
    <w:p/>
    <w:p/>
    <w:p/>
    <w:p>
      <w:r>
        <w:rPr>
          <w:rtl w:val="0"/>
        </w:rPr>
        <w:t>Tạo 1 trang chủ để khi đăng nhập thành công chuyển qua trang chủ này:</w:t>
      </w:r>
    </w:p>
    <w:p/>
    <w:p>
      <w:pPr>
        <w:pStyle w:val="4"/>
      </w:pPr>
      <w:bookmarkStart w:id="10" w:name="_14js4u58ygwo" w:colFirst="0" w:colLast="0"/>
      <w:bookmarkEnd w:id="10"/>
      <w:r>
        <w:rPr>
          <w:rtl w:val="0"/>
        </w:rPr>
        <w:t>Homepage.php</w:t>
      </w:r>
    </w:p>
    <w:p/>
    <w:p>
      <w:r>
        <w:rPr>
          <w:rtl w:val="0"/>
        </w:rPr>
        <w:t>&lt;!DOCTYPE html&gt;</w:t>
      </w:r>
    </w:p>
    <w:p>
      <w:r>
        <w:rPr>
          <w:rtl w:val="0"/>
        </w:rPr>
        <w:t>&lt;html&gt;</w:t>
      </w:r>
    </w:p>
    <w:p>
      <w:r>
        <w:rPr>
          <w:rtl w:val="0"/>
        </w:rPr>
        <w:t>&lt;title&gt;W3.CSS Template&lt;/title&gt;</w:t>
      </w:r>
    </w:p>
    <w:p>
      <w:r>
        <w:rPr>
          <w:rtl w:val="0"/>
        </w:rPr>
        <w:t>&lt;meta charset="UTF-8"&gt;</w:t>
      </w:r>
    </w:p>
    <w:p>
      <w:r>
        <w:rPr>
          <w:rtl w:val="0"/>
        </w:rPr>
        <w:t>&lt;meta name="viewport" content="width=device-width, initial-scale=1"&gt;</w:t>
      </w:r>
    </w:p>
    <w:p>
      <w:r>
        <w:rPr>
          <w:rtl w:val="0"/>
        </w:rPr>
        <w:t>&lt;link rel="stylesheet" href="https://www.w3schools.com/w3css/4/w3.css"&gt;</w:t>
      </w:r>
    </w:p>
    <w:p>
      <w:r>
        <w:rPr>
          <w:rtl w:val="0"/>
        </w:rPr>
        <w:t>&lt;link rel="stylesheet" href="https://fonts.googleapis.com/css?family=Roboto"&gt;</w:t>
      </w:r>
    </w:p>
    <w:p>
      <w:r>
        <w:rPr>
          <w:rtl w:val="0"/>
        </w:rPr>
        <w:t>&lt;link rel="stylesheet" href="https://fonts.googleapis.com/css?family=Montserrat"&gt;</w:t>
      </w:r>
    </w:p>
    <w:p>
      <w:r>
        <w:rPr>
          <w:rtl w:val="0"/>
        </w:rPr>
        <w:t>&lt;link rel="stylesheet" href="https://cdnjs.cloudflare.com/ajax/libs/font-awesome/4.7.0/css/font-awesome.min.css"&gt;</w:t>
      </w:r>
    </w:p>
    <w:p>
      <w:r>
        <w:rPr>
          <w:rtl w:val="0"/>
        </w:rPr>
        <w:t>&lt;style&gt;</w:t>
      </w:r>
    </w:p>
    <w:p>
      <w:r>
        <w:rPr>
          <w:rtl w:val="0"/>
        </w:rPr>
        <w:t>.w3-sidebar a {font-family: "Roboto", sans-serif}</w:t>
      </w:r>
    </w:p>
    <w:p>
      <w:r>
        <w:rPr>
          <w:rtl w:val="0"/>
        </w:rPr>
        <w:t>body,h1,h2,h3,h4,h5,h6,.w3-wide {font-family: "Montserrat", sans-serif;}</w:t>
      </w:r>
    </w:p>
    <w:p>
      <w:r>
        <w:rPr>
          <w:rtl w:val="0"/>
        </w:rPr>
        <w:t>&lt;/style&gt;</w:t>
      </w:r>
    </w:p>
    <w:p>
      <w:r>
        <w:rPr>
          <w:rtl w:val="0"/>
        </w:rPr>
        <w:t>&lt;body class="w3-content" style="max-width:1200px"&gt;</w:t>
      </w:r>
    </w:p>
    <w:p/>
    <w:p>
      <w:r>
        <w:rPr>
          <w:rtl w:val="0"/>
        </w:rPr>
        <w:t>&lt;!-- Sidebar/menu --&gt;</w:t>
      </w:r>
    </w:p>
    <w:p>
      <w:r>
        <w:rPr>
          <w:rtl w:val="0"/>
        </w:rPr>
        <w:t>&lt;nav class="w3-sidebar w3-bar-block w3-white w3-collapse w3-top" style="z-index:3;width:250px" id="mySidebar"&gt;</w:t>
      </w:r>
    </w:p>
    <w:p>
      <w:r>
        <w:rPr>
          <w:rtl w:val="0"/>
        </w:rPr>
        <w:t xml:space="preserve">  &lt;div class="w3-container w3-display-container w3-padding-16"&gt;</w:t>
      </w:r>
    </w:p>
    <w:p>
      <w:r>
        <w:rPr>
          <w:rtl w:val="0"/>
        </w:rPr>
        <w:t xml:space="preserve">    &lt;i onclick="w3_close()" class="fa fa-remove w3-hide-large w3-button w3-display-topright"&gt;&lt;/i&gt;</w:t>
      </w:r>
    </w:p>
    <w:p>
      <w:r>
        <w:rPr>
          <w:rtl w:val="0"/>
        </w:rPr>
        <w:t xml:space="preserve">    &lt;h3 class="w3-wide"&gt;&lt;b&gt;</w:t>
      </w:r>
    </w:p>
    <w:p>
      <w:r>
        <w:rPr>
          <w:rtl w:val="0"/>
        </w:rPr>
        <w:tab/>
      </w:r>
      <w:r>
        <w:rPr>
          <w:rtl w:val="0"/>
        </w:rPr>
        <w:t>&lt;?php</w:t>
      </w:r>
    </w:p>
    <w:p>
      <w:r>
        <w:rPr>
          <w:rtl w:val="0"/>
        </w:rPr>
        <w:tab/>
      </w:r>
      <w:r>
        <w:rPr>
          <w:rtl w:val="0"/>
        </w:rPr>
        <w:t>$cookie_name = "fullname";</w:t>
      </w:r>
    </w:p>
    <w:p>
      <w:r>
        <w:rPr>
          <w:rtl w:val="0"/>
        </w:rPr>
        <w:tab/>
      </w:r>
      <w:r>
        <w:rPr>
          <w:rtl w:val="0"/>
        </w:rPr>
        <w:t>echo 'Chao ban '.$_COOKIE[$cookie_name];</w:t>
      </w:r>
    </w:p>
    <w:p>
      <w:r>
        <w:rPr>
          <w:rtl w:val="0"/>
        </w:rPr>
        <w:tab/>
      </w:r>
    </w:p>
    <w:p>
      <w:r>
        <w:rPr>
          <w:rtl w:val="0"/>
        </w:rPr>
        <w:tab/>
      </w:r>
      <w:r>
        <w:rPr>
          <w:rtl w:val="0"/>
        </w:rPr>
        <w:t>?&gt;</w:t>
      </w:r>
    </w:p>
    <w:p>
      <w:r>
        <w:rPr>
          <w:rtl w:val="0"/>
        </w:rPr>
        <w:tab/>
      </w:r>
    </w:p>
    <w:p>
      <w:r>
        <w:rPr>
          <w:rtl w:val="0"/>
        </w:rPr>
        <w:tab/>
      </w:r>
      <w:r>
        <w:rPr>
          <w:rtl w:val="0"/>
        </w:rPr>
        <w:t>&lt;/b&gt;&lt;/h3&gt;</w:t>
      </w:r>
    </w:p>
    <w:p>
      <w:r>
        <w:rPr>
          <w:rtl w:val="0"/>
        </w:rPr>
        <w:t xml:space="preserve">  &lt;/div&gt;</w:t>
      </w:r>
    </w:p>
    <w:p>
      <w:r>
        <w:rPr>
          <w:rtl w:val="0"/>
        </w:rPr>
        <w:t xml:space="preserve">  &lt;div class="w3-padding-64 w3-large w3-text-grey" style="font-weight:bold"&gt;</w:t>
      </w:r>
    </w:p>
    <w:p>
      <w:r>
        <w:rPr>
          <w:rtl w:val="0"/>
        </w:rPr>
        <w:t xml:space="preserve">    &lt;a href="#" class="w3-bar-item w3-button"&gt;Shirts&lt;/a&gt;</w:t>
      </w:r>
    </w:p>
    <w:p>
      <w:r>
        <w:rPr>
          <w:rtl w:val="0"/>
        </w:rPr>
        <w:t xml:space="preserve">    &lt;a href="#" class="w3-bar-item w3-button"&gt;Dresses&lt;/a&gt;</w:t>
      </w:r>
    </w:p>
    <w:p>
      <w:r>
        <w:rPr>
          <w:rtl w:val="0"/>
        </w:rPr>
        <w:t xml:space="preserve">    </w:t>
      </w:r>
    </w:p>
    <w:p>
      <w:r>
        <w:rPr>
          <w:rtl w:val="0"/>
        </w:rPr>
        <w:t xml:space="preserve">    &lt;div id="demoAcc" class="w3-bar-block w3-hide w3-padding-large w3-medium"&gt;</w:t>
      </w:r>
    </w:p>
    <w:p>
      <w:r>
        <w:rPr>
          <w:rtl w:val="0"/>
        </w:rPr>
        <w:t xml:space="preserve">      &lt;a href="#" class="w3-bar-item w3-button w3-light-grey"&gt;&lt;i class="fa fa-caret-right w3-margin-right"&gt;&lt;/i&gt;Skinny&lt;/a&gt;</w:t>
      </w:r>
    </w:p>
    <w:p>
      <w:r>
        <w:rPr>
          <w:rtl w:val="0"/>
        </w:rPr>
        <w:t xml:space="preserve">      &lt;a href="#" class="w3-bar-item w3-button"&gt;Relaxed&lt;/a&gt;</w:t>
      </w:r>
    </w:p>
    <w:p>
      <w:r>
        <w:rPr>
          <w:rtl w:val="0"/>
        </w:rPr>
        <w:t xml:space="preserve">      &lt;a href="#" class="w3-bar-item w3-button"&gt;Bootcut&lt;/a&gt;</w:t>
      </w:r>
    </w:p>
    <w:p>
      <w:r>
        <w:rPr>
          <w:rtl w:val="0"/>
        </w:rPr>
        <w:t xml:space="preserve">      &lt;a href="#" class="w3-bar-item w3-button"&gt;Straight&lt;/a&gt;</w:t>
      </w:r>
    </w:p>
    <w:p>
      <w:r>
        <w:rPr>
          <w:rtl w:val="0"/>
        </w:rPr>
        <w:t xml:space="preserve">    &lt;/div&gt;</w:t>
      </w:r>
    </w:p>
    <w:p>
      <w:r>
        <w:rPr>
          <w:rtl w:val="0"/>
        </w:rPr>
        <w:t xml:space="preserve">    &lt;a href="#" class="w3-bar-item w3-button"&gt;Jackets&lt;/a&gt;</w:t>
      </w:r>
    </w:p>
    <w:p>
      <w:r>
        <w:rPr>
          <w:rtl w:val="0"/>
        </w:rPr>
        <w:t xml:space="preserve">    &lt;a href="#" class="w3-bar-item w3-button"&gt;Gymwear&lt;/a&gt;</w:t>
      </w:r>
    </w:p>
    <w:p>
      <w:r>
        <w:rPr>
          <w:rtl w:val="0"/>
        </w:rPr>
        <w:t xml:space="preserve">    &lt;a href="#" class="w3-bar-item w3-button"&gt;Blazers&lt;/a&gt;</w:t>
      </w:r>
    </w:p>
    <w:p>
      <w:r>
        <w:rPr>
          <w:rtl w:val="0"/>
        </w:rPr>
        <w:t xml:space="preserve">    &lt;a href="#" class="w3-bar-item w3-button"&gt;Shoes&lt;/a&gt;</w:t>
      </w:r>
    </w:p>
    <w:p>
      <w:r>
        <w:rPr>
          <w:rtl w:val="0"/>
        </w:rPr>
        <w:t xml:space="preserve">  &lt;/div&gt;</w:t>
      </w:r>
    </w:p>
    <w:p>
      <w:r>
        <w:rPr>
          <w:rtl w:val="0"/>
        </w:rPr>
        <w:t xml:space="preserve">  &lt;a href="#footer" class="w3-bar-item w3-button w3-padding"&gt;Contact&lt;/a&gt; </w:t>
      </w:r>
    </w:p>
    <w:p>
      <w:r>
        <w:rPr>
          <w:rtl w:val="0"/>
        </w:rPr>
        <w:t xml:space="preserve">  &lt;a href="javascript:void(0)" class="w3-bar-item w3-button w3-padding" onclick="document.getElementById('newsletter').style.display='block'"&gt;Newsletter&lt;/a&gt; </w:t>
      </w:r>
    </w:p>
    <w:p>
      <w:r>
        <w:rPr>
          <w:rtl w:val="0"/>
        </w:rPr>
        <w:t xml:space="preserve">  &lt;a href="#footer"  class="w3-bar-item w3-button w3-padding"&gt;Subscribe&lt;/a&gt;</w:t>
      </w:r>
    </w:p>
    <w:p>
      <w:r>
        <w:rPr>
          <w:rtl w:val="0"/>
        </w:rPr>
        <w:t>&lt;/nav&gt;</w:t>
      </w:r>
    </w:p>
    <w:p/>
    <w:p>
      <w:r>
        <w:rPr>
          <w:rtl w:val="0"/>
        </w:rPr>
        <w:t>&lt;!-- Top menu on small screens --&gt;</w:t>
      </w:r>
    </w:p>
    <w:p>
      <w:r>
        <w:rPr>
          <w:rtl w:val="0"/>
        </w:rPr>
        <w:t>&lt;header class="w3-bar w3-top w3-hide-large w3-black w3-xlarge"&gt;</w:t>
      </w:r>
    </w:p>
    <w:p>
      <w:r>
        <w:rPr>
          <w:rtl w:val="0"/>
        </w:rPr>
        <w:t xml:space="preserve">  &lt;div class="w3-bar-item w3-padding-24 w3-wide"&gt;LOGO&lt;/div&gt;</w:t>
      </w:r>
    </w:p>
    <w:p>
      <w:r>
        <w:rPr>
          <w:rtl w:val="0"/>
        </w:rPr>
        <w:t xml:space="preserve">  &lt;a href="javascript:void(0)" class="w3-bar-item w3-button w3-padding-24 w3-right" onclick="w3_open()"&gt;&lt;i class="fa fa-bars"&gt;&lt;/i&gt;&lt;/a&gt;</w:t>
      </w:r>
    </w:p>
    <w:p>
      <w:r>
        <w:rPr>
          <w:rtl w:val="0"/>
        </w:rPr>
        <w:t>&lt;/header&gt;</w:t>
      </w:r>
    </w:p>
    <w:p/>
    <w:p>
      <w:r>
        <w:rPr>
          <w:rtl w:val="0"/>
        </w:rPr>
        <w:t>&lt;!-- Overlay effect when opening sidebar on small screens --&gt;</w:t>
      </w:r>
    </w:p>
    <w:p>
      <w:r>
        <w:rPr>
          <w:rtl w:val="0"/>
        </w:rPr>
        <w:t>&lt;div class="w3-overlay w3-hide-large" onclick="w3_close()" style="cursor:pointer" title="close side menu" id="myOverlay"&gt;&lt;/div&gt;</w:t>
      </w:r>
    </w:p>
    <w:p/>
    <w:p>
      <w:r>
        <w:rPr>
          <w:rtl w:val="0"/>
        </w:rPr>
        <w:t>&lt;!-- !PAGE CONTENT! --&gt;</w:t>
      </w:r>
    </w:p>
    <w:p>
      <w:r>
        <w:rPr>
          <w:rtl w:val="0"/>
        </w:rPr>
        <w:t>&lt;div class="w3-main" style="margin-left:250px"&gt;</w:t>
      </w:r>
    </w:p>
    <w:p/>
    <w:p>
      <w:r>
        <w:rPr>
          <w:rtl w:val="0"/>
        </w:rPr>
        <w:t xml:space="preserve">  &lt;!-- Push down content on small screens --&gt;</w:t>
      </w:r>
    </w:p>
    <w:p>
      <w:r>
        <w:rPr>
          <w:rtl w:val="0"/>
        </w:rPr>
        <w:t xml:space="preserve">  &lt;div class="w3-hide-large" style="margin-top:83px"&gt;&lt;/div&gt;</w:t>
      </w:r>
    </w:p>
    <w:p>
      <w:r>
        <w:rPr>
          <w:rtl w:val="0"/>
        </w:rPr>
        <w:t xml:space="preserve">  </w:t>
      </w:r>
    </w:p>
    <w:p>
      <w:r>
        <w:rPr>
          <w:rtl w:val="0"/>
        </w:rPr>
        <w:t xml:space="preserve">  &lt;!-- Top header --&gt;</w:t>
      </w:r>
    </w:p>
    <w:p>
      <w:r>
        <w:rPr>
          <w:rtl w:val="0"/>
        </w:rPr>
        <w:t xml:space="preserve">  &lt;header class="w3-container w3-xlarge"&gt;</w:t>
      </w:r>
    </w:p>
    <w:p>
      <w:r>
        <w:rPr>
          <w:rtl w:val="0"/>
        </w:rPr>
        <w:t xml:space="preserve">   </w:t>
      </w:r>
    </w:p>
    <w:p>
      <w:r>
        <w:rPr>
          <w:rtl w:val="0"/>
        </w:rPr>
        <w:t xml:space="preserve">    &lt;p class="w3-right"&gt;</w:t>
      </w:r>
    </w:p>
    <w:p>
      <w:r>
        <w:rPr>
          <w:rtl w:val="0"/>
        </w:rPr>
        <w:t xml:space="preserve">      &lt;i class="fa fa-shopping-cart w3-margin-right"&gt;&lt;/i&gt;</w:t>
      </w:r>
    </w:p>
    <w:p>
      <w:r>
        <w:rPr>
          <w:rtl w:val="0"/>
        </w:rPr>
        <w:t xml:space="preserve">      &lt;i class="fa fa-search"&gt;&lt;/i&gt;</w:t>
      </w:r>
    </w:p>
    <w:p>
      <w:r>
        <w:rPr>
          <w:rtl w:val="0"/>
        </w:rPr>
        <w:t xml:space="preserve">    &lt;/p&gt;</w:t>
      </w:r>
    </w:p>
    <w:p>
      <w:r>
        <w:rPr>
          <w:rtl w:val="0"/>
        </w:rPr>
        <w:t xml:space="preserve">  &lt;/header&gt;</w:t>
      </w:r>
    </w:p>
    <w:p/>
    <w:p>
      <w:r>
        <w:rPr>
          <w:rtl w:val="0"/>
        </w:rPr>
        <w:t xml:space="preserve"> </w:t>
      </w:r>
    </w:p>
    <w:p/>
    <w:p>
      <w:r>
        <w:rPr>
          <w:rtl w:val="0"/>
        </w:rPr>
        <w:t xml:space="preserve">  &lt;div class="w3-container w3-text-grey" id="jeans"&gt;</w:t>
      </w:r>
    </w:p>
    <w:p>
      <w:r>
        <w:rPr>
          <w:rtl w:val="0"/>
        </w:rPr>
        <w:t xml:space="preserve">    &lt;p&gt;8 items&lt;/p&gt;</w:t>
      </w:r>
    </w:p>
    <w:p>
      <w:r>
        <w:rPr>
          <w:rtl w:val="0"/>
        </w:rPr>
        <w:t xml:space="preserve">  &lt;/div&gt;</w:t>
      </w:r>
    </w:p>
    <w:p/>
    <w:p/>
    <w:p/>
    <w:p/>
    <w:p>
      <w:r>
        <w:rPr>
          <w:rtl w:val="0"/>
        </w:rPr>
        <w:t xml:space="preserve">  &lt;!-- Subscribe section --&gt;</w:t>
      </w:r>
    </w:p>
    <w:p>
      <w:r>
        <w:rPr>
          <w:rtl w:val="0"/>
        </w:rPr>
        <w:t xml:space="preserve">  &lt;div class="w3-container w3-black w3-padding-32"&gt;</w:t>
      </w:r>
    </w:p>
    <w:p>
      <w:r>
        <w:rPr>
          <w:rtl w:val="0"/>
        </w:rPr>
        <w:t xml:space="preserve">    &lt;h1&gt;Subscribe&lt;/h1&gt;</w:t>
      </w:r>
    </w:p>
    <w:p>
      <w:r>
        <w:rPr>
          <w:rtl w:val="0"/>
        </w:rPr>
        <w:t xml:space="preserve">    &lt;p&gt;To get special offers and VIP treatment:&lt;/p&gt;</w:t>
      </w:r>
    </w:p>
    <w:p>
      <w:r>
        <w:rPr>
          <w:rtl w:val="0"/>
        </w:rPr>
        <w:t xml:space="preserve">    &lt;p&gt;&lt;input class="w3-input w3-border" type="text" placeholder="Enter e-mail" style="width:100%"&gt;&lt;/p&gt;</w:t>
      </w:r>
    </w:p>
    <w:p>
      <w:r>
        <w:rPr>
          <w:rtl w:val="0"/>
        </w:rPr>
        <w:t xml:space="preserve">    &lt;button type="button" class="w3-button w3-red w3-margin-bottom"&gt;Subscribe&lt;/button&gt;</w:t>
      </w:r>
    </w:p>
    <w:p>
      <w:r>
        <w:rPr>
          <w:rtl w:val="0"/>
        </w:rPr>
        <w:t xml:space="preserve">  &lt;/div&gt;</w:t>
      </w:r>
    </w:p>
    <w:p>
      <w:r>
        <w:rPr>
          <w:rtl w:val="0"/>
        </w:rPr>
        <w:t xml:space="preserve">  </w:t>
      </w:r>
    </w:p>
    <w:p>
      <w:r>
        <w:rPr>
          <w:rtl w:val="0"/>
        </w:rPr>
        <w:t xml:space="preserve">  &lt;!-- Footer --&gt;</w:t>
      </w:r>
    </w:p>
    <w:p>
      <w:r>
        <w:rPr>
          <w:rtl w:val="0"/>
        </w:rPr>
        <w:t xml:space="preserve">  &lt;footer class="w3-padding-64 w3-light-grey w3-small w3-center" id="footer"&gt;</w:t>
      </w:r>
    </w:p>
    <w:p>
      <w:r>
        <w:rPr>
          <w:rtl w:val="0"/>
        </w:rPr>
        <w:t xml:space="preserve">    &lt;div class="w3-row-padding"&gt;</w:t>
      </w:r>
    </w:p>
    <w:p>
      <w:r>
        <w:rPr>
          <w:rtl w:val="0"/>
        </w:rPr>
        <w:t xml:space="preserve">      &lt;div class="w3-col s4"&gt;</w:t>
      </w:r>
    </w:p>
    <w:p>
      <w:r>
        <w:rPr>
          <w:rtl w:val="0"/>
        </w:rPr>
        <w:t xml:space="preserve">        &lt;h4&gt;Contact&lt;/h4&gt;</w:t>
      </w:r>
    </w:p>
    <w:p>
      <w:r>
        <w:rPr>
          <w:rtl w:val="0"/>
        </w:rPr>
        <w:t xml:space="preserve">        &lt;p&gt;Questions? Go ahead.&lt;/p&gt;</w:t>
      </w:r>
    </w:p>
    <w:p>
      <w:r>
        <w:rPr>
          <w:rtl w:val="0"/>
        </w:rPr>
        <w:t xml:space="preserve">        &lt;form action="/action_page.php" target="_blank"&gt;</w:t>
      </w:r>
    </w:p>
    <w:p>
      <w:r>
        <w:rPr>
          <w:rtl w:val="0"/>
        </w:rPr>
        <w:t xml:space="preserve">          &lt;p&gt;&lt;input class="w3-input w3-border" type="text" placeholder="Name" name="Name" required&gt;&lt;/p&gt;</w:t>
      </w:r>
    </w:p>
    <w:p>
      <w:r>
        <w:rPr>
          <w:rtl w:val="0"/>
        </w:rPr>
        <w:t xml:space="preserve">          &lt;p&gt;&lt;input class="w3-input w3-border" type="text" placeholder="Email" name="Email" required&gt;&lt;/p&gt;</w:t>
      </w:r>
    </w:p>
    <w:p>
      <w:r>
        <w:rPr>
          <w:rtl w:val="0"/>
        </w:rPr>
        <w:t xml:space="preserve">          &lt;p&gt;&lt;input class="w3-input w3-border" type="text" placeholder="Subject" name="Subject" required&gt;&lt;/p&gt;</w:t>
      </w:r>
    </w:p>
    <w:p>
      <w:r>
        <w:rPr>
          <w:rtl w:val="0"/>
        </w:rPr>
        <w:t xml:space="preserve">          &lt;p&gt;&lt;input class="w3-input w3-border" type="text" placeholder="Message" name="Message" required&gt;&lt;/p&gt;</w:t>
      </w:r>
    </w:p>
    <w:p>
      <w:r>
        <w:rPr>
          <w:rtl w:val="0"/>
        </w:rPr>
        <w:t xml:space="preserve">          &lt;button type="submit" class="w3-button w3-block w3-black"&gt;Send&lt;/button&gt;</w:t>
      </w:r>
    </w:p>
    <w:p>
      <w:r>
        <w:rPr>
          <w:rtl w:val="0"/>
        </w:rPr>
        <w:t xml:space="preserve">        &lt;/form&gt;</w:t>
      </w:r>
    </w:p>
    <w:p>
      <w:r>
        <w:rPr>
          <w:rtl w:val="0"/>
        </w:rPr>
        <w:t xml:space="preserve">      &lt;/div&gt;</w:t>
      </w:r>
    </w:p>
    <w:p/>
    <w:p>
      <w:r>
        <w:rPr>
          <w:rtl w:val="0"/>
        </w:rPr>
        <w:t xml:space="preserve">      &lt;div class="w3-col s4"&gt;</w:t>
      </w:r>
    </w:p>
    <w:p>
      <w:r>
        <w:rPr>
          <w:rtl w:val="0"/>
        </w:rPr>
        <w:t xml:space="preserve">        &lt;h4&gt;About&lt;/h4&gt;</w:t>
      </w:r>
    </w:p>
    <w:p>
      <w:r>
        <w:rPr>
          <w:rtl w:val="0"/>
        </w:rPr>
        <w:t xml:space="preserve">        &lt;p&gt;&lt;a href="#"&gt;About us&lt;/a&gt;&lt;/p&gt;</w:t>
      </w:r>
    </w:p>
    <w:p>
      <w:r>
        <w:rPr>
          <w:rtl w:val="0"/>
        </w:rPr>
        <w:t xml:space="preserve">        &lt;p&gt;&lt;a href="#"&gt;We're hiring&lt;/a&gt;&lt;/p&gt;</w:t>
      </w:r>
    </w:p>
    <w:p>
      <w:r>
        <w:rPr>
          <w:rtl w:val="0"/>
        </w:rPr>
        <w:t xml:space="preserve">        &lt;p&gt;&lt;a href="#"&gt;Support&lt;/a&gt;&lt;/p&gt;</w:t>
      </w:r>
    </w:p>
    <w:p>
      <w:r>
        <w:rPr>
          <w:rtl w:val="0"/>
        </w:rPr>
        <w:t xml:space="preserve">        &lt;p&gt;&lt;a href="#"&gt;Find store&lt;/a&gt;&lt;/p&gt;</w:t>
      </w:r>
    </w:p>
    <w:p>
      <w:r>
        <w:rPr>
          <w:rtl w:val="0"/>
        </w:rPr>
        <w:t xml:space="preserve">        &lt;p&gt;&lt;a href="#"&gt;Shipment&lt;/a&gt;&lt;/p&gt;</w:t>
      </w:r>
    </w:p>
    <w:p>
      <w:r>
        <w:rPr>
          <w:rtl w:val="0"/>
        </w:rPr>
        <w:t xml:space="preserve">        &lt;p&gt;&lt;a href="#"&gt;Payment&lt;/a&gt;&lt;/p&gt;</w:t>
      </w:r>
    </w:p>
    <w:p>
      <w:r>
        <w:rPr>
          <w:rtl w:val="0"/>
        </w:rPr>
        <w:t xml:space="preserve">        &lt;p&gt;&lt;a href="#"&gt;Gift card&lt;/a&gt;&lt;/p&gt;</w:t>
      </w:r>
    </w:p>
    <w:p>
      <w:r>
        <w:rPr>
          <w:rtl w:val="0"/>
        </w:rPr>
        <w:t xml:space="preserve">        &lt;p&gt;&lt;a href="#"&gt;Return&lt;/a&gt;&lt;/p&gt;</w:t>
      </w:r>
    </w:p>
    <w:p>
      <w:r>
        <w:rPr>
          <w:rtl w:val="0"/>
        </w:rPr>
        <w:t xml:space="preserve">        &lt;p&gt;&lt;a href="#"&gt;Help&lt;/a&gt;&lt;/p&gt;</w:t>
      </w:r>
    </w:p>
    <w:p>
      <w:r>
        <w:rPr>
          <w:rtl w:val="0"/>
        </w:rPr>
        <w:t xml:space="preserve">      &lt;/div&gt;</w:t>
      </w:r>
    </w:p>
    <w:p/>
    <w:p>
      <w:r>
        <w:rPr>
          <w:rtl w:val="0"/>
        </w:rPr>
        <w:t xml:space="preserve">      &lt;div class="w3-col s4 w3-justify"&gt;</w:t>
      </w:r>
    </w:p>
    <w:p>
      <w:r>
        <w:rPr>
          <w:rtl w:val="0"/>
        </w:rPr>
        <w:t xml:space="preserve">        &lt;h4&gt;Store&lt;/h4&gt;</w:t>
      </w:r>
    </w:p>
    <w:p>
      <w:r>
        <w:rPr>
          <w:rtl w:val="0"/>
        </w:rPr>
        <w:t xml:space="preserve">        &lt;p&gt;&lt;i class="fa fa-fw fa-map-marker"&gt;&lt;/i&gt; Company Name&lt;/p&gt;</w:t>
      </w:r>
    </w:p>
    <w:p>
      <w:r>
        <w:rPr>
          <w:rtl w:val="0"/>
        </w:rPr>
        <w:t xml:space="preserve">        &lt;p&gt;&lt;i class="fa fa-fw fa-phone"&gt;&lt;/i&gt; 0044123123&lt;/p&gt;</w:t>
      </w:r>
    </w:p>
    <w:p>
      <w:r>
        <w:rPr>
          <w:rtl w:val="0"/>
        </w:rPr>
        <w:t xml:space="preserve">        &lt;p&gt;&lt;i class="fa fa-fw fa-envelope"&gt;&lt;/i&gt; ex@mail.com&lt;/p&gt;</w:t>
      </w:r>
    </w:p>
    <w:p>
      <w:r>
        <w:rPr>
          <w:rtl w:val="0"/>
        </w:rPr>
        <w:t xml:space="preserve">        &lt;h4&gt;We accept&lt;/h4&gt;</w:t>
      </w:r>
    </w:p>
    <w:p>
      <w:r>
        <w:rPr>
          <w:rtl w:val="0"/>
        </w:rPr>
        <w:t xml:space="preserve">        &lt;p&gt;&lt;i class="fa fa-fw fa-cc-amex"&gt;&lt;/i&gt; Amex&lt;/p&gt;</w:t>
      </w:r>
    </w:p>
    <w:p>
      <w:r>
        <w:rPr>
          <w:rtl w:val="0"/>
        </w:rPr>
        <w:t xml:space="preserve">        &lt;p&gt;&lt;i class="fa fa-fw fa-credit-card"&gt;&lt;/i&gt; Credit Card&lt;/p&gt;</w:t>
      </w:r>
    </w:p>
    <w:p>
      <w:r>
        <w:rPr>
          <w:rtl w:val="0"/>
        </w:rPr>
        <w:t xml:space="preserve">        &lt;br&gt;</w:t>
      </w:r>
    </w:p>
    <w:p>
      <w:r>
        <w:rPr>
          <w:rtl w:val="0"/>
        </w:rPr>
        <w:t xml:space="preserve">        &lt;i class="fa fa-facebook-official w3-hover-opacity w3-large"&gt;&lt;/i&gt;</w:t>
      </w:r>
    </w:p>
    <w:p>
      <w:r>
        <w:rPr>
          <w:rtl w:val="0"/>
        </w:rPr>
        <w:t xml:space="preserve">        &lt;i class="fa fa-instagram w3-hover-opacity w3-large"&gt;&lt;/i&gt;</w:t>
      </w:r>
    </w:p>
    <w:p>
      <w:r>
        <w:rPr>
          <w:rtl w:val="0"/>
        </w:rPr>
        <w:t xml:space="preserve">        &lt;i class="fa fa-snapchat w3-hover-opacity w3-large"&gt;&lt;/i&gt;</w:t>
      </w:r>
    </w:p>
    <w:p>
      <w:r>
        <w:rPr>
          <w:rtl w:val="0"/>
        </w:rPr>
        <w:t xml:space="preserve">        &lt;i class="fa fa-pinterest-p w3-hover-opacity w3-large"&gt;&lt;/i&gt;</w:t>
      </w:r>
    </w:p>
    <w:p>
      <w:r>
        <w:rPr>
          <w:rtl w:val="0"/>
        </w:rPr>
        <w:t xml:space="preserve">        &lt;i class="fa fa-twitter w3-hover-opacity w3-large"&gt;&lt;/i&gt;</w:t>
      </w:r>
    </w:p>
    <w:p>
      <w:r>
        <w:rPr>
          <w:rtl w:val="0"/>
        </w:rPr>
        <w:t xml:space="preserve">        &lt;i class="fa fa-linkedin w3-hover-opacity w3-large"&gt;&lt;/i&gt;</w:t>
      </w:r>
    </w:p>
    <w:p>
      <w:r>
        <w:rPr>
          <w:rtl w:val="0"/>
        </w:rPr>
        <w:t xml:space="preserve">      &lt;/div&gt;</w:t>
      </w:r>
    </w:p>
    <w:p>
      <w:r>
        <w:rPr>
          <w:rtl w:val="0"/>
        </w:rPr>
        <w:t xml:space="preserve">    &lt;/div&gt;</w:t>
      </w:r>
    </w:p>
    <w:p>
      <w:r>
        <w:rPr>
          <w:rtl w:val="0"/>
        </w:rPr>
        <w:t xml:space="preserve">  &lt;/footer&gt;</w:t>
      </w:r>
    </w:p>
    <w:p/>
    <w:p>
      <w:r>
        <w:rPr>
          <w:rtl w:val="0"/>
        </w:rPr>
        <w:t xml:space="preserve">  &lt;div class="w3-black w3-center w3-padding-24"&gt;Powered by &lt;a href="https://www.w3schools.com/w3css/default.asp" title="W3.CSS" target="_blank" class="w3-hover-opacity"&gt;w3.css&lt;/a&gt;&lt;/div&gt;</w:t>
      </w:r>
    </w:p>
    <w:p/>
    <w:p>
      <w:r>
        <w:rPr>
          <w:rtl w:val="0"/>
        </w:rPr>
        <w:t xml:space="preserve">  &lt;!-- End page content --&gt;</w:t>
      </w:r>
    </w:p>
    <w:p>
      <w:r>
        <w:rPr>
          <w:rtl w:val="0"/>
        </w:rPr>
        <w:t>&lt;/div&gt;</w:t>
      </w:r>
    </w:p>
    <w:p/>
    <w:p>
      <w:r>
        <w:rPr>
          <w:rtl w:val="0"/>
        </w:rPr>
        <w:t>&lt;!-- Newsletter Modal --&gt;</w:t>
      </w:r>
    </w:p>
    <w:p>
      <w:r>
        <w:rPr>
          <w:rtl w:val="0"/>
        </w:rPr>
        <w:t>&lt;div id="newsletter" class="w3-modal"&gt;</w:t>
      </w:r>
    </w:p>
    <w:p>
      <w:r>
        <w:rPr>
          <w:rtl w:val="0"/>
        </w:rPr>
        <w:t xml:space="preserve">  &lt;div class="w3-modal-content w3-animate-zoom" style="padding:32px"&gt;</w:t>
      </w:r>
    </w:p>
    <w:p>
      <w:r>
        <w:rPr>
          <w:rtl w:val="0"/>
        </w:rPr>
        <w:t xml:space="preserve">    &lt;div class="w3-container w3-white w3-center"&gt;</w:t>
      </w:r>
    </w:p>
    <w:p>
      <w:r>
        <w:rPr>
          <w:rtl w:val="0"/>
        </w:rPr>
        <w:t xml:space="preserve">      &lt;i onclick="document.getElementById('newsletter').style.display='none'" class="fa fa-remove w3-right w3-button w3-transparent w3-xxlarge"&gt;&lt;/i&gt;</w:t>
      </w:r>
    </w:p>
    <w:p>
      <w:r>
        <w:rPr>
          <w:rtl w:val="0"/>
        </w:rPr>
        <w:t xml:space="preserve">      &lt;h2 class="w3-wide"&gt;NEWSLETTER&lt;/h2&gt;</w:t>
      </w:r>
    </w:p>
    <w:p>
      <w:r>
        <w:rPr>
          <w:rtl w:val="0"/>
        </w:rPr>
        <w:t xml:space="preserve">      &lt;p&gt;Join our mailing list to receive updates on new arrivals and special offers.&lt;/p&gt;</w:t>
      </w:r>
    </w:p>
    <w:p>
      <w:r>
        <w:rPr>
          <w:rtl w:val="0"/>
        </w:rPr>
        <w:t xml:space="preserve">      &lt;p&gt;&lt;input class="w3-input w3-border" type="text" placeholder="Enter e-mail"&gt;&lt;/p&gt;</w:t>
      </w:r>
    </w:p>
    <w:p>
      <w:r>
        <w:rPr>
          <w:rtl w:val="0"/>
        </w:rPr>
        <w:t xml:space="preserve">      &lt;button type="button" class="w3-button w3-padding-large w3-red w3-margin-bottom" onclick="document.getElementById('newsletter').style.display='none'"&gt;Subscribe&lt;/button&gt;</w:t>
      </w:r>
    </w:p>
    <w:p>
      <w:r>
        <w:rPr>
          <w:rtl w:val="0"/>
        </w:rPr>
        <w:t xml:space="preserve">    &lt;/div&gt;</w:t>
      </w:r>
    </w:p>
    <w:p>
      <w:r>
        <w:rPr>
          <w:rtl w:val="0"/>
        </w:rPr>
        <w:t xml:space="preserve">  &lt;/div&gt;</w:t>
      </w:r>
    </w:p>
    <w:p>
      <w:r>
        <w:rPr>
          <w:rtl w:val="0"/>
        </w:rPr>
        <w:t>&lt;/div&gt;</w:t>
      </w:r>
    </w:p>
    <w:p/>
    <w:p>
      <w:r>
        <w:rPr>
          <w:rtl w:val="0"/>
        </w:rPr>
        <w:t>&lt;script&gt;</w:t>
      </w:r>
    </w:p>
    <w:p>
      <w:r>
        <w:rPr>
          <w:rtl w:val="0"/>
        </w:rPr>
        <w:t xml:space="preserve">// Accordion </w:t>
      </w:r>
    </w:p>
    <w:p>
      <w:r>
        <w:rPr>
          <w:rtl w:val="0"/>
        </w:rPr>
        <w:t>function myAccFunc() {</w:t>
      </w:r>
    </w:p>
    <w:p>
      <w:r>
        <w:rPr>
          <w:rtl w:val="0"/>
        </w:rPr>
        <w:t xml:space="preserve">  var x = document.getElementById("demoAcc");</w:t>
      </w:r>
    </w:p>
    <w:p>
      <w:r>
        <w:rPr>
          <w:rtl w:val="0"/>
        </w:rPr>
        <w:t xml:space="preserve">  if (x.className.indexOf("w3-show") == -1) {</w:t>
      </w:r>
    </w:p>
    <w:p>
      <w:r>
        <w:rPr>
          <w:rtl w:val="0"/>
        </w:rPr>
        <w:t xml:space="preserve">    x.className += " w3-show";</w:t>
      </w:r>
    </w:p>
    <w:p>
      <w:r>
        <w:rPr>
          <w:rtl w:val="0"/>
        </w:rPr>
        <w:t xml:space="preserve">  } else {</w:t>
      </w:r>
    </w:p>
    <w:p>
      <w:r>
        <w:rPr>
          <w:rtl w:val="0"/>
        </w:rPr>
        <w:t xml:space="preserve">    x.className = x.className.replace(" w3-show", "");</w:t>
      </w:r>
    </w:p>
    <w:p>
      <w:r>
        <w:rPr>
          <w:rtl w:val="0"/>
        </w:rPr>
        <w:t xml:space="preserve">  }</w:t>
      </w:r>
    </w:p>
    <w:p>
      <w:r>
        <w:rPr>
          <w:rtl w:val="0"/>
        </w:rPr>
        <w:t>}</w:t>
      </w:r>
    </w:p>
    <w:p/>
    <w:p>
      <w:r>
        <w:rPr>
          <w:rtl w:val="0"/>
        </w:rPr>
        <w:t>// Click on the "Jeans" link on page load to open the accordion for demo purposes</w:t>
      </w:r>
    </w:p>
    <w:p>
      <w:r>
        <w:rPr>
          <w:rtl w:val="0"/>
        </w:rPr>
        <w:t>document.getElementById("myBtn").click();</w:t>
      </w:r>
    </w:p>
    <w:p/>
    <w:p/>
    <w:p>
      <w:r>
        <w:rPr>
          <w:rtl w:val="0"/>
        </w:rPr>
        <w:t>// Open and close sidebar</w:t>
      </w:r>
    </w:p>
    <w:p>
      <w:r>
        <w:rPr>
          <w:rtl w:val="0"/>
        </w:rPr>
        <w:t>function w3_open() {</w:t>
      </w:r>
    </w:p>
    <w:p>
      <w:r>
        <w:rPr>
          <w:rtl w:val="0"/>
        </w:rPr>
        <w:t xml:space="preserve">  document.getElementById("mySidebar").style.display = "block";</w:t>
      </w:r>
    </w:p>
    <w:p>
      <w:r>
        <w:rPr>
          <w:rtl w:val="0"/>
        </w:rPr>
        <w:t xml:space="preserve">  document.getElementById("myOverlay").style.display = "block";</w:t>
      </w:r>
    </w:p>
    <w:p>
      <w:r>
        <w:rPr>
          <w:rtl w:val="0"/>
        </w:rPr>
        <w:t>}</w:t>
      </w:r>
    </w:p>
    <w:p>
      <w:r>
        <w:rPr>
          <w:rtl w:val="0"/>
        </w:rPr>
        <w:t xml:space="preserve"> </w:t>
      </w:r>
    </w:p>
    <w:p>
      <w:r>
        <w:rPr>
          <w:rtl w:val="0"/>
        </w:rPr>
        <w:t>function w3_close() {</w:t>
      </w:r>
    </w:p>
    <w:p>
      <w:r>
        <w:rPr>
          <w:rtl w:val="0"/>
        </w:rPr>
        <w:t xml:space="preserve">  document.getElementById("mySidebar").style.display = "none";</w:t>
      </w:r>
    </w:p>
    <w:p>
      <w:r>
        <w:rPr>
          <w:rtl w:val="0"/>
        </w:rPr>
        <w:t xml:space="preserve">  document.getElementById("myOverlay").style.display = "none";</w:t>
      </w:r>
    </w:p>
    <w:p>
      <w:r>
        <w:rPr>
          <w:rtl w:val="0"/>
        </w:rPr>
        <w:t>}</w:t>
      </w:r>
    </w:p>
    <w:p>
      <w:r>
        <w:rPr>
          <w:rtl w:val="0"/>
        </w:rPr>
        <w:t>&lt;/script&gt;</w:t>
      </w:r>
    </w:p>
    <w:p/>
    <w:p>
      <w:r>
        <w:rPr>
          <w:rtl w:val="0"/>
        </w:rPr>
        <w:t>&lt;/body&gt;</w:t>
      </w:r>
    </w:p>
    <w:p>
      <w:r>
        <w:rPr>
          <w:rtl w:val="0"/>
        </w:rPr>
        <w:t>&lt;/html&gt;</w:t>
      </w:r>
    </w:p>
    <w:p/>
    <w:p/>
    <w:p/>
    <w:p/>
    <w:p>
      <w:r>
        <w:drawing>
          <wp:inline distT="114300" distB="114300" distL="114300" distR="114300">
            <wp:extent cx="5943600" cy="3162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1"/>
                    <a:srcRect/>
                    <a:stretch>
                      <a:fillRect/>
                    </a:stretch>
                  </pic:blipFill>
                  <pic:spPr>
                    <a:xfrm>
                      <a:off x="0" y="0"/>
                      <a:ext cx="5943600" cy="3162300"/>
                    </a:xfrm>
                    <a:prstGeom prst="rect">
                      <a:avLst/>
                    </a:prstGeom>
                  </pic:spPr>
                </pic:pic>
              </a:graphicData>
            </a:graphic>
          </wp:inline>
        </w:drawing>
      </w:r>
    </w:p>
    <w:p>
      <w:pPr>
        <w:pStyle w:val="3"/>
        <w:rPr>
          <w:color w:val="0000FF"/>
        </w:rPr>
      </w:pPr>
      <w:bookmarkStart w:id="11" w:name="_6e1abui9jpv" w:colFirst="0" w:colLast="0"/>
      <w:bookmarkEnd w:id="11"/>
      <w:r>
        <w:rPr>
          <w:color w:val="0000FF"/>
          <w:rtl w:val="0"/>
        </w:rPr>
        <w:t>Upload tập tin</w:t>
      </w:r>
    </w:p>
    <w:p>
      <w:r>
        <w:rPr>
          <w:rtl w:val="0"/>
        </w:rPr>
        <w:t>Upload file, chúng ta tạo form giao diện để upload file ảnh upload-img.php</w:t>
      </w:r>
    </w:p>
    <w:p/>
    <w:p>
      <w:pPr>
        <w:pStyle w:val="4"/>
      </w:pPr>
      <w:bookmarkStart w:id="12" w:name="_tvd38zkowsfm" w:colFirst="0" w:colLast="0"/>
      <w:bookmarkEnd w:id="12"/>
      <w:r>
        <w:rPr>
          <w:rtl w:val="0"/>
        </w:rPr>
        <w:t>Upload-img.php</w:t>
      </w:r>
    </w:p>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&lt;!DOCTYPE html&gt;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&lt;html&gt;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&lt;body&gt;</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&lt;form action="upload.php" method="post" enctype="multipart/form-data"&gt;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Ban chon 1 anh de lam profile: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&lt;input type="file" name="fileToUpload" id="fileToUpload"&gt;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&lt;input type="submit" value="Upload Image" name="submit"&gt;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&lt;/form&gt;</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&lt;/body&gt;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&lt;/html&gt;</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Pr>
        <w:drawing>
          <wp:inline distT="114300" distB="114300" distL="114300" distR="114300">
            <wp:extent cx="4800600" cy="723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12"/>
                    <a:srcRect/>
                    <a:stretch>
                      <a:fillRect/>
                    </a:stretch>
                  </pic:blipFill>
                  <pic:spPr>
                    <a:xfrm>
                      <a:off x="0" y="0"/>
                      <a:ext cx="4800600" cy="723900"/>
                    </a:xfrm>
                    <a:prstGeom prst="rect">
                      <a:avLst/>
                    </a:prstGeom>
                  </pic:spPr>
                </pic:pic>
              </a:graphicData>
            </a:graphic>
          </wp:inline>
        </w:drawing>
      </w:r>
    </w:p>
    <w:p>
      <w:pPr>
        <w:rPr>
          <w:rFonts w:ascii="Courier New" w:hAnsi="Courier New" w:eastAsia="Courier New" w:cs="Courier New"/>
          <w:color w:val="0000CD"/>
          <w:sz w:val="23"/>
          <w:szCs w:val="23"/>
        </w:rPr>
      </w:pPr>
    </w:p>
    <w:p/>
    <w:p>
      <w:pPr>
        <w:rPr>
          <w:rFonts w:ascii="Courier New" w:hAnsi="Courier New" w:eastAsia="Courier New" w:cs="Courier New"/>
          <w:color w:val="444444"/>
          <w:sz w:val="16"/>
          <w:szCs w:val="16"/>
          <w:shd w:val="clear" w:fill="E5E5E5"/>
        </w:rPr>
      </w:pPr>
    </w:p>
    <w:p>
      <w:r>
        <w:rPr>
          <w:rtl w:val="0"/>
        </w:rPr>
        <w:t>Tập tin upload.php xử lý hành động</w:t>
      </w:r>
    </w:p>
    <w:p>
      <w:pPr>
        <w:pStyle w:val="4"/>
      </w:pPr>
      <w:bookmarkStart w:id="13" w:name="_78gmnql5ngy2" w:colFirst="0" w:colLast="0"/>
      <w:bookmarkEnd w:id="13"/>
      <w:r>
        <w:rPr>
          <w:rtl w:val="0"/>
        </w:rPr>
        <w:t>upload.php</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&lt;?php</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$target_dir = "uploads/";</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$target_file = $target_dir . basename($_FILES["fileToUpload"]["name"]);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$uploadOk = 1;</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$imageFileType = strtolower(pathinfo($target_file,PATHINFO_EXTENSION));</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Check if image file is a actual image or fake image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if(isset($_POST["submit"]))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$check = getimagesize($_FILES["fileToUpload"]["tmp_name"]);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if($check !== false)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echo "File is an image - " . $check["mime"] .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$uploadOk = 1;</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 else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echo "File is not an image.";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$uploadOk = 0;</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Check if file already exists</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if (file_exists($target_file))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echo "Sorry, file already exists.";</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$uploadOk = 0;</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Check file size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if ($_FILES["fileToUpload"]["size"] &gt; 500000)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echo "Sorry, your file is too large.";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$uploadOk = 0;</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Allow certain file formats</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if($imageFileType != "jpg" &amp;&amp; $imageFileType != "png" &amp;&amp; $imageFileType != "jpeg"</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&amp;&amp; $imageFileType != "gif" )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echo "Sorry, only JPG, JPEG, PNG &amp; GIF files are allowed.";</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$uploadOk = 0;</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Check if $uploadOk is set to 0 by an error</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if ($uploadOk == 0)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echo "Sorry, your file was not uploaded.";</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if everything is ok, try to upload file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else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if (move_uploaded_file($_FILES["fileToUpload"]["tmp_name"], $target_file))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echo "The file ". htmlspecialchars( basename( $_FILES["fileToUpload"]["name"])). " has been uploaded.";</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 else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echo "Sorry, there was an error uploading your file.";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?&gt;</w:t>
      </w:r>
    </w:p>
    <w:p>
      <w:pPr>
        <w:rPr>
          <w:rFonts w:ascii="Courier New" w:hAnsi="Courier New" w:eastAsia="Courier New" w:cs="Courier New"/>
          <w:color w:val="0000CD"/>
          <w:sz w:val="23"/>
          <w:szCs w:val="23"/>
        </w:rPr>
      </w:pPr>
    </w:p>
    <w:p>
      <w:r>
        <w:rPr>
          <w:rtl w:val="0"/>
        </w:rPr>
        <w:t>Sau khi chúng ta upload thành công giao diện sau sẽ hiển thị</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Pr>
        <w:drawing>
          <wp:inline distT="114300" distB="114300" distL="114300" distR="114300">
            <wp:extent cx="3886200" cy="419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3"/>
                    <a:srcRect/>
                    <a:stretch>
                      <a:fillRect/>
                    </a:stretch>
                  </pic:blipFill>
                  <pic:spPr>
                    <a:xfrm>
                      <a:off x="0" y="0"/>
                      <a:ext cx="3886200" cy="419100"/>
                    </a:xfrm>
                    <a:prstGeom prst="rect">
                      <a:avLst/>
                    </a:prstGeom>
                  </pic:spPr>
                </pic:pic>
              </a:graphicData>
            </a:graphic>
          </wp:inline>
        </w:drawing>
      </w:r>
    </w:p>
    <w:p>
      <w:pPr>
        <w:pStyle w:val="3"/>
        <w:rPr>
          <w:color w:val="0000FF"/>
        </w:rPr>
      </w:pPr>
      <w:bookmarkStart w:id="14" w:name="_8k53nds7rp0q" w:colFirst="0" w:colLast="0"/>
      <w:bookmarkEnd w:id="14"/>
      <w:r>
        <w:rPr>
          <w:color w:val="0000FF"/>
          <w:rtl w:val="0"/>
        </w:rPr>
        <w:t>Upload ảnh và lưu dữ liệu về ảnh trong CSDL</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sine" w:hAnsi="Cousine" w:eastAsia="Cousine" w:cs="Cousine"/>
          <w:color w:val="0000CD"/>
          <w:sz w:val="23"/>
          <w:szCs w:val="23"/>
          <w:rtl w:val="0"/>
        </w:rPr>
        <w:t>Trong phần này chúng ta minh họa tải tập tin ảnh làm ảnh profile của người dùng</w:t>
      </w:r>
    </w:p>
    <w:p>
      <w:pPr>
        <w:pStyle w:val="4"/>
      </w:pPr>
      <w:bookmarkStart w:id="15" w:name="_iabmhp8qvvy9" w:colFirst="0" w:colLast="0"/>
      <w:bookmarkEnd w:id="15"/>
      <w:r>
        <w:rPr>
          <w:rtl w:val="0"/>
        </w:rPr>
        <w:t>Upload-img.php (modified)</w:t>
      </w:r>
    </w:p>
    <w:p>
      <w:r>
        <w:rPr>
          <w:rtl w:val="0"/>
        </w:rPr>
        <w:t>&lt;!DOCTYPE html&gt;</w:t>
      </w:r>
    </w:p>
    <w:p>
      <w:r>
        <w:rPr>
          <w:rtl w:val="0"/>
        </w:rPr>
        <w:t>&lt;html&gt;</w:t>
      </w:r>
    </w:p>
    <w:p>
      <w:r>
        <w:rPr>
          <w:rtl w:val="0"/>
        </w:rPr>
        <w:t>&lt;body&gt;</w:t>
      </w:r>
    </w:p>
    <w:p/>
    <w:p>
      <w:r>
        <w:rPr>
          <w:rtl w:val="0"/>
        </w:rPr>
        <w:t>&lt;form action="upload-csdl.php" method="post" enctype="multipart/form-data"&gt;</w:t>
      </w:r>
    </w:p>
    <w:p>
      <w:r>
        <w:rPr>
          <w:rtl w:val="0"/>
        </w:rPr>
        <w:t xml:space="preserve">  Ban chon 1 anh de lam profile:</w:t>
      </w:r>
    </w:p>
    <w:p>
      <w:r>
        <w:rPr>
          <w:rtl w:val="0"/>
        </w:rPr>
        <w:t xml:space="preserve">  &lt;input type="file" name="fileToUpload" id="fileToUpload"&gt;</w:t>
      </w:r>
    </w:p>
    <w:p>
      <w:r>
        <w:rPr>
          <w:rtl w:val="0"/>
        </w:rPr>
        <w:t xml:space="preserve">  &lt;input type="submit" value="Upload Image" name="submit"&gt;</w:t>
      </w:r>
    </w:p>
    <w:p>
      <w:r>
        <w:rPr>
          <w:rtl w:val="0"/>
        </w:rPr>
        <w:t>&lt;/form&gt;</w:t>
      </w:r>
    </w:p>
    <w:p/>
    <w:p>
      <w:r>
        <w:rPr>
          <w:rtl w:val="0"/>
        </w:rPr>
        <w:t>&lt;/body&gt;</w:t>
      </w:r>
    </w:p>
    <w:p>
      <w:r>
        <w:rPr>
          <w:rtl w:val="0"/>
        </w:rPr>
        <w:t>&lt;/html&gt;</w:t>
      </w:r>
    </w:p>
    <w:p/>
    <w:p/>
    <w:p>
      <w:r>
        <w:rPr>
          <w:rtl w:val="0"/>
        </w:rPr>
        <w:t>Thêm cột để lưu đường dẫn ảnh:</w:t>
      </w:r>
    </w:p>
    <w:p/>
    <w:p>
      <w:pPr>
        <w:rPr>
          <w:rFonts w:ascii="Courier New" w:hAnsi="Courier New" w:eastAsia="Courier New" w:cs="Courier New"/>
          <w:color w:val="444444"/>
          <w:sz w:val="16"/>
          <w:szCs w:val="16"/>
          <w:shd w:val="clear" w:fill="E5E5E5"/>
        </w:rPr>
      </w:pPr>
      <w:r>
        <w:fldChar w:fldCharType="begin"/>
      </w:r>
      <w:r>
        <w:instrText xml:space="preserve"> HYPERLINK "http://localhost/phpmyadmin/url.php?url=https://dev.mysql.com/doc/refman/5.5/en/alter-table.html" \h </w:instrText>
      </w:r>
      <w:r>
        <w:fldChar w:fldCharType="separate"/>
      </w:r>
      <w:r>
        <w:rPr>
          <w:rFonts w:ascii="Courier New" w:hAnsi="Courier New" w:eastAsia="Courier New" w:cs="Courier New"/>
          <w:color w:val="235A81"/>
          <w:sz w:val="16"/>
          <w:szCs w:val="16"/>
          <w:shd w:val="clear" w:fill="E5E5E5"/>
          <w:rtl w:val="0"/>
        </w:rPr>
        <w:t>ALTER</w:t>
      </w:r>
      <w:r>
        <w:rPr>
          <w:rFonts w:ascii="Courier New" w:hAnsi="Courier New" w:eastAsia="Courier New" w:cs="Courier New"/>
          <w:color w:val="235A81"/>
          <w:sz w:val="16"/>
          <w:szCs w:val="16"/>
          <w:shd w:val="clear" w:fill="E5E5E5"/>
          <w:rtl w:val="0"/>
        </w:rPr>
        <w:fldChar w:fldCharType="end"/>
      </w:r>
      <w:r>
        <w:rPr>
          <w:rFonts w:ascii="Courier New" w:hAnsi="Courier New" w:eastAsia="Courier New" w:cs="Courier New"/>
          <w:color w:val="444444"/>
          <w:sz w:val="16"/>
          <w:szCs w:val="16"/>
          <w:shd w:val="clear" w:fill="E5E5E5"/>
          <w:rtl w:val="0"/>
        </w:rPr>
        <w:t xml:space="preserve"> </w:t>
      </w:r>
      <w:r>
        <w:fldChar w:fldCharType="begin"/>
      </w:r>
      <w:r>
        <w:instrText xml:space="preserve"> HYPERLINK "http://localhost/phpmyadmin/url.php?url=https://dev.mysql.com/doc/refman/5.5/en/alter-table.html" \h </w:instrText>
      </w:r>
      <w:r>
        <w:fldChar w:fldCharType="separate"/>
      </w:r>
      <w:r>
        <w:rPr>
          <w:rFonts w:ascii="Courier New" w:hAnsi="Courier New" w:eastAsia="Courier New" w:cs="Courier New"/>
          <w:color w:val="235A81"/>
          <w:sz w:val="16"/>
          <w:szCs w:val="16"/>
          <w:shd w:val="clear" w:fill="E5E5E5"/>
          <w:rtl w:val="0"/>
        </w:rPr>
        <w:t>TABLE</w:t>
      </w:r>
      <w:r>
        <w:rPr>
          <w:rFonts w:ascii="Courier New" w:hAnsi="Courier New" w:eastAsia="Courier New" w:cs="Courier New"/>
          <w:color w:val="235A81"/>
          <w:sz w:val="16"/>
          <w:szCs w:val="16"/>
          <w:shd w:val="clear" w:fill="E5E5E5"/>
          <w:rtl w:val="0"/>
        </w:rPr>
        <w:fldChar w:fldCharType="end"/>
      </w:r>
      <w:r>
        <w:rPr>
          <w:rFonts w:ascii="Courier New" w:hAnsi="Courier New" w:eastAsia="Courier New" w:cs="Courier New"/>
          <w:color w:val="444444"/>
          <w:sz w:val="16"/>
          <w:szCs w:val="16"/>
          <w:shd w:val="clear" w:fill="E5E5E5"/>
          <w:rtl w:val="0"/>
        </w:rPr>
        <w:t xml:space="preserve"> </w:t>
      </w:r>
      <w:r>
        <w:rPr>
          <w:rFonts w:ascii="Courier New" w:hAnsi="Courier New" w:eastAsia="Courier New" w:cs="Courier New"/>
          <w:color w:val="0055AA"/>
          <w:sz w:val="16"/>
          <w:szCs w:val="16"/>
          <w:shd w:val="clear" w:fill="E5E5E5"/>
          <w:rtl w:val="0"/>
        </w:rPr>
        <w:t>`customers`</w:t>
      </w:r>
      <w:r>
        <w:rPr>
          <w:rFonts w:ascii="Courier New" w:hAnsi="Courier New" w:eastAsia="Courier New" w:cs="Courier New"/>
          <w:color w:val="444444"/>
          <w:sz w:val="16"/>
          <w:szCs w:val="16"/>
          <w:shd w:val="clear" w:fill="E5E5E5"/>
          <w:rtl w:val="0"/>
        </w:rPr>
        <w:t xml:space="preserve"> </w:t>
      </w:r>
      <w:r>
        <w:rPr>
          <w:rFonts w:ascii="Courier New" w:hAnsi="Courier New" w:eastAsia="Courier New" w:cs="Courier New"/>
          <w:color w:val="770088"/>
          <w:sz w:val="16"/>
          <w:szCs w:val="16"/>
          <w:shd w:val="clear" w:fill="E5E5E5"/>
          <w:rtl w:val="0"/>
        </w:rPr>
        <w:t>ADD</w:t>
      </w:r>
      <w:r>
        <w:rPr>
          <w:rFonts w:ascii="Courier New" w:hAnsi="Courier New" w:eastAsia="Courier New" w:cs="Courier New"/>
          <w:color w:val="444444"/>
          <w:sz w:val="16"/>
          <w:szCs w:val="16"/>
          <w:shd w:val="clear" w:fill="E5E5E5"/>
          <w:rtl w:val="0"/>
        </w:rPr>
        <w:t xml:space="preserve"> </w:t>
      </w:r>
      <w:r>
        <w:rPr>
          <w:rFonts w:ascii="Courier New" w:hAnsi="Courier New" w:eastAsia="Courier New" w:cs="Courier New"/>
          <w:color w:val="0055AA"/>
          <w:sz w:val="16"/>
          <w:szCs w:val="16"/>
          <w:shd w:val="clear" w:fill="E5E5E5"/>
          <w:rtl w:val="0"/>
        </w:rPr>
        <w:t>`img_profile`</w:t>
      </w:r>
      <w:r>
        <w:rPr>
          <w:rFonts w:ascii="Courier New" w:hAnsi="Courier New" w:eastAsia="Courier New" w:cs="Courier New"/>
          <w:color w:val="444444"/>
          <w:sz w:val="16"/>
          <w:szCs w:val="16"/>
          <w:shd w:val="clear" w:fill="E5E5E5"/>
          <w:rtl w:val="0"/>
        </w:rPr>
        <w:t xml:space="preserve"> </w:t>
      </w:r>
      <w:r>
        <w:fldChar w:fldCharType="begin"/>
      </w:r>
      <w:r>
        <w:instrText xml:space="preserve"> HYPERLINK "http://localhost/phpmyadmin/url.php?url=https://dev.mysql.com/doc/refman/5.5/en/string-types.html" \h </w:instrText>
      </w:r>
      <w:r>
        <w:fldChar w:fldCharType="separate"/>
      </w:r>
      <w:r>
        <w:rPr>
          <w:rFonts w:ascii="Courier New" w:hAnsi="Courier New" w:eastAsia="Courier New" w:cs="Courier New"/>
          <w:color w:val="235A81"/>
          <w:sz w:val="16"/>
          <w:szCs w:val="16"/>
          <w:shd w:val="clear" w:fill="E5E5E5"/>
          <w:rtl w:val="0"/>
        </w:rPr>
        <w:t>VARCHAR</w:t>
      </w:r>
      <w:r>
        <w:rPr>
          <w:rFonts w:ascii="Courier New" w:hAnsi="Courier New" w:eastAsia="Courier New" w:cs="Courier New"/>
          <w:color w:val="235A81"/>
          <w:sz w:val="16"/>
          <w:szCs w:val="16"/>
          <w:shd w:val="clear" w:fill="E5E5E5"/>
          <w:rtl w:val="0"/>
        </w:rPr>
        <w:fldChar w:fldCharType="end"/>
      </w:r>
      <w:r>
        <w:rPr>
          <w:rFonts w:ascii="Courier New" w:hAnsi="Courier New" w:eastAsia="Courier New" w:cs="Courier New"/>
          <w:color w:val="444444"/>
          <w:sz w:val="16"/>
          <w:szCs w:val="16"/>
          <w:shd w:val="clear" w:fill="E5E5E5"/>
          <w:rtl w:val="0"/>
        </w:rPr>
        <w:t>(</w:t>
      </w:r>
      <w:r>
        <w:rPr>
          <w:rFonts w:ascii="Courier New" w:hAnsi="Courier New" w:eastAsia="Courier New" w:cs="Courier New"/>
          <w:color w:val="116644"/>
          <w:sz w:val="16"/>
          <w:szCs w:val="16"/>
          <w:shd w:val="clear" w:fill="E5E5E5"/>
          <w:rtl w:val="0"/>
        </w:rPr>
        <w:t>100</w:t>
      </w:r>
      <w:r>
        <w:rPr>
          <w:rFonts w:ascii="Courier New" w:hAnsi="Courier New" w:eastAsia="Courier New" w:cs="Courier New"/>
          <w:color w:val="444444"/>
          <w:sz w:val="16"/>
          <w:szCs w:val="16"/>
          <w:shd w:val="clear" w:fill="E5E5E5"/>
          <w:rtl w:val="0"/>
        </w:rPr>
        <w:t>);</w:t>
      </w:r>
    </w:p>
    <w:p/>
    <w:p>
      <w:pPr>
        <w:pStyle w:val="4"/>
      </w:pPr>
      <w:bookmarkStart w:id="16" w:name="_l61agut1b6mu" w:colFirst="0" w:colLast="0"/>
      <w:bookmarkEnd w:id="16"/>
      <w:r>
        <w:rPr>
          <w:rtl w:val="0"/>
        </w:rPr>
        <w:t>Upload-csdl.php</w:t>
      </w:r>
    </w:p>
    <w:p/>
    <w:p>
      <w:r>
        <w:rPr>
          <w:rtl w:val="0"/>
        </w:rPr>
        <w:t>&lt;?php</w:t>
      </w:r>
    </w:p>
    <w:p>
      <w:r>
        <w:rPr>
          <w:rtl w:val="0"/>
        </w:rPr>
        <w:t>$target_dir = "uploads/";</w:t>
      </w:r>
    </w:p>
    <w:p>
      <w:r>
        <w:rPr>
          <w:rtl w:val="0"/>
        </w:rPr>
        <w:t>$target_file = $target_dir . basename($_FILES["fileToUpload"]["name"]);</w:t>
      </w:r>
    </w:p>
    <w:p>
      <w:r>
        <w:rPr>
          <w:rtl w:val="0"/>
        </w:rPr>
        <w:t>$uploadOk = 1;</w:t>
      </w:r>
    </w:p>
    <w:p>
      <w:r>
        <w:rPr>
          <w:rtl w:val="0"/>
        </w:rPr>
        <w:t>$imageFileType = strtolower(pathinfo($target_file,PATHINFO_EXTENSION));</w:t>
      </w:r>
    </w:p>
    <w:p/>
    <w:p>
      <w:r>
        <w:rPr>
          <w:rtl w:val="0"/>
        </w:rPr>
        <w:t>// Check if image file is a actual image or fake image</w:t>
      </w:r>
    </w:p>
    <w:p>
      <w:r>
        <w:rPr>
          <w:rtl w:val="0"/>
        </w:rPr>
        <w:t>if(isset($_POST["submit"])) {</w:t>
      </w:r>
    </w:p>
    <w:p>
      <w:r>
        <w:rPr>
          <w:rtl w:val="0"/>
        </w:rPr>
        <w:t xml:space="preserve">  $check = getimagesize($_FILES["fileToUpload"]["tmp_name"]);</w:t>
      </w:r>
    </w:p>
    <w:p>
      <w:r>
        <w:rPr>
          <w:rtl w:val="0"/>
        </w:rPr>
        <w:t xml:space="preserve">  if($check !== false) {</w:t>
      </w:r>
    </w:p>
    <w:p>
      <w:r>
        <w:rPr>
          <w:rtl w:val="0"/>
        </w:rPr>
        <w:t xml:space="preserve">    echo "File is an image - " . $check["mime"] . ".";</w:t>
      </w:r>
    </w:p>
    <w:p>
      <w:r>
        <w:rPr>
          <w:rtl w:val="0"/>
        </w:rPr>
        <w:t xml:space="preserve">    $uploadOk = 1;</w:t>
      </w:r>
    </w:p>
    <w:p>
      <w:r>
        <w:rPr>
          <w:rtl w:val="0"/>
        </w:rPr>
        <w:t xml:space="preserve">  } else {</w:t>
      </w:r>
    </w:p>
    <w:p>
      <w:r>
        <w:rPr>
          <w:rtl w:val="0"/>
        </w:rPr>
        <w:t xml:space="preserve">    echo "File is not an image.";</w:t>
      </w:r>
    </w:p>
    <w:p>
      <w:r>
        <w:rPr>
          <w:rtl w:val="0"/>
        </w:rPr>
        <w:t xml:space="preserve">    $uploadOk = 0;</w:t>
      </w:r>
    </w:p>
    <w:p>
      <w:r>
        <w:rPr>
          <w:rtl w:val="0"/>
        </w:rPr>
        <w:t xml:space="preserve">  }</w:t>
      </w:r>
    </w:p>
    <w:p>
      <w:r>
        <w:rPr>
          <w:rtl w:val="0"/>
        </w:rPr>
        <w:t>}</w:t>
      </w:r>
    </w:p>
    <w:p/>
    <w:p>
      <w:r>
        <w:rPr>
          <w:rtl w:val="0"/>
        </w:rPr>
        <w:t>// Check if file already exists</w:t>
      </w:r>
    </w:p>
    <w:p>
      <w:r>
        <w:rPr>
          <w:rtl w:val="0"/>
        </w:rPr>
        <w:t>if (file_exists($target_file)) {</w:t>
      </w:r>
    </w:p>
    <w:p>
      <w:r>
        <w:rPr>
          <w:rtl w:val="0"/>
        </w:rPr>
        <w:t xml:space="preserve">  echo "Sorry, file already exists.";</w:t>
      </w:r>
    </w:p>
    <w:p>
      <w:r>
        <w:rPr>
          <w:rtl w:val="0"/>
        </w:rPr>
        <w:t xml:space="preserve">  $uploadOk = 0;</w:t>
      </w:r>
    </w:p>
    <w:p>
      <w:r>
        <w:rPr>
          <w:rtl w:val="0"/>
        </w:rPr>
        <w:t>}</w:t>
      </w:r>
    </w:p>
    <w:p/>
    <w:p>
      <w:r>
        <w:rPr>
          <w:rtl w:val="0"/>
        </w:rPr>
        <w:t>// Check file size</w:t>
      </w:r>
    </w:p>
    <w:p>
      <w:r>
        <w:rPr>
          <w:rtl w:val="0"/>
        </w:rPr>
        <w:t>if ($_FILES["fileToUpload"]["size"] &gt; 500000) {</w:t>
      </w:r>
    </w:p>
    <w:p>
      <w:r>
        <w:rPr>
          <w:rtl w:val="0"/>
        </w:rPr>
        <w:t xml:space="preserve">  echo "Sorry, your file is too large.";</w:t>
      </w:r>
    </w:p>
    <w:p>
      <w:r>
        <w:rPr>
          <w:rtl w:val="0"/>
        </w:rPr>
        <w:t xml:space="preserve">  $uploadOk = 0;</w:t>
      </w:r>
    </w:p>
    <w:p>
      <w:r>
        <w:rPr>
          <w:rtl w:val="0"/>
        </w:rPr>
        <w:t>}</w:t>
      </w:r>
    </w:p>
    <w:p/>
    <w:p>
      <w:r>
        <w:rPr>
          <w:rtl w:val="0"/>
        </w:rPr>
        <w:t>// Allow certain file formats</w:t>
      </w:r>
    </w:p>
    <w:p>
      <w:r>
        <w:rPr>
          <w:rtl w:val="0"/>
        </w:rPr>
        <w:t>if($imageFileType != "jpg" &amp;&amp; $imageFileType != "png" &amp;&amp; $imageFileType != "jpeg"</w:t>
      </w:r>
    </w:p>
    <w:p>
      <w:r>
        <w:rPr>
          <w:rtl w:val="0"/>
        </w:rPr>
        <w:t>&amp;&amp; $imageFileType != "gif" ) {</w:t>
      </w:r>
    </w:p>
    <w:p>
      <w:r>
        <w:rPr>
          <w:rtl w:val="0"/>
        </w:rPr>
        <w:t xml:space="preserve">  echo "Sorry, only JPG, JPEG, PNG &amp; GIF files are allowed.";</w:t>
      </w:r>
    </w:p>
    <w:p>
      <w:r>
        <w:rPr>
          <w:rtl w:val="0"/>
        </w:rPr>
        <w:t xml:space="preserve">  $uploadOk = 0;</w:t>
      </w:r>
    </w:p>
    <w:p>
      <w:r>
        <w:rPr>
          <w:rtl w:val="0"/>
        </w:rPr>
        <w:t>}</w:t>
      </w:r>
    </w:p>
    <w:p/>
    <w:p>
      <w:r>
        <w:rPr>
          <w:rtl w:val="0"/>
        </w:rPr>
        <w:t>// Check if $uploadOk is set to 0 by an error</w:t>
      </w:r>
    </w:p>
    <w:p>
      <w:r>
        <w:rPr>
          <w:rtl w:val="0"/>
        </w:rPr>
        <w:t>if ($uploadOk == 0) {</w:t>
      </w:r>
    </w:p>
    <w:p>
      <w:r>
        <w:rPr>
          <w:rtl w:val="0"/>
        </w:rPr>
        <w:t xml:space="preserve">  echo "Sorry, your file was not uploaded.";</w:t>
      </w:r>
    </w:p>
    <w:p>
      <w:r>
        <w:rPr>
          <w:rtl w:val="0"/>
        </w:rPr>
        <w:t>// if everything is ok, try to upload file</w:t>
      </w:r>
    </w:p>
    <w:p>
      <w:r>
        <w:rPr>
          <w:rtl w:val="0"/>
        </w:rPr>
        <w:t>} else {</w:t>
      </w:r>
    </w:p>
    <w:p>
      <w:r>
        <w:rPr>
          <w:rtl w:val="0"/>
        </w:rPr>
        <w:t xml:space="preserve">  if (move_uploaded_file($_FILES["fileToUpload"]["tmp_name"], $target_file)) {</w:t>
      </w:r>
    </w:p>
    <w:p>
      <w:r>
        <w:rPr>
          <w:rtl w:val="0"/>
        </w:rPr>
        <w:t xml:space="preserve">    echo "The file ". htmlspecialchars( basename( $_FILES["fileToUpload"]["name"])). " has been uploaded.";</w:t>
      </w:r>
    </w:p>
    <w:p>
      <w:r>
        <w:rPr>
          <w:rtl w:val="0"/>
        </w:rPr>
        <w:tab/>
      </w:r>
      <w:r>
        <w:rPr>
          <w:rtl w:val="0"/>
        </w:rPr>
        <w:t>echo '&lt;br&gt;';</w:t>
      </w:r>
    </w:p>
    <w:p>
      <w:r>
        <w:rPr>
          <w:rtl w:val="0"/>
        </w:rPr>
        <w:tab/>
      </w:r>
    </w:p>
    <w:p>
      <w:r>
        <w:rPr>
          <w:rtl w:val="0"/>
        </w:rPr>
        <w:tab/>
      </w:r>
      <w:r>
        <w:rPr>
          <w:rtl w:val="0"/>
        </w:rPr>
        <w:t>$servername = "localhost";</w:t>
      </w:r>
    </w:p>
    <w:p>
      <w:r>
        <w:rPr>
          <w:rtl w:val="0"/>
        </w:rPr>
        <w:tab/>
      </w:r>
      <w:r>
        <w:rPr>
          <w:rtl w:val="0"/>
        </w:rPr>
        <w:t>$username = "root";</w:t>
      </w:r>
    </w:p>
    <w:p>
      <w:r>
        <w:rPr>
          <w:rtl w:val="0"/>
        </w:rPr>
        <w:tab/>
      </w:r>
      <w:r>
        <w:rPr>
          <w:rtl w:val="0"/>
        </w:rPr>
        <w:t>$password = "";</w:t>
      </w:r>
    </w:p>
    <w:p>
      <w:r>
        <w:rPr>
          <w:rtl w:val="0"/>
        </w:rPr>
        <w:tab/>
      </w:r>
      <w:r>
        <w:rPr>
          <w:rtl w:val="0"/>
        </w:rPr>
        <w:t>$dbname = "qlbanhang";</w:t>
      </w:r>
    </w:p>
    <w:p/>
    <w:p>
      <w:r>
        <w:rPr>
          <w:rtl w:val="0"/>
        </w:rPr>
        <w:tab/>
      </w:r>
      <w:r>
        <w:rPr>
          <w:rtl w:val="0"/>
        </w:rPr>
        <w:t>// Create connection</w:t>
      </w:r>
    </w:p>
    <w:p>
      <w:r>
        <w:rPr>
          <w:rtl w:val="0"/>
        </w:rPr>
        <w:tab/>
      </w:r>
      <w:r>
        <w:rPr>
          <w:rtl w:val="0"/>
        </w:rPr>
        <w:t>$conn = new mysqli($servername, $username, $password, $dbname);</w:t>
      </w:r>
    </w:p>
    <w:p>
      <w:r>
        <w:rPr>
          <w:rtl w:val="0"/>
        </w:rPr>
        <w:tab/>
      </w:r>
      <w:r>
        <w:rPr>
          <w:rtl w:val="0"/>
        </w:rPr>
        <w:t>// Check connection</w:t>
      </w:r>
    </w:p>
    <w:p>
      <w:r>
        <w:rPr>
          <w:rtl w:val="0"/>
        </w:rPr>
        <w:tab/>
      </w:r>
      <w:r>
        <w:rPr>
          <w:rtl w:val="0"/>
        </w:rPr>
        <w:t>if ($conn-&gt;connect_error) {</w:t>
      </w:r>
    </w:p>
    <w:p>
      <w:r>
        <w:rPr>
          <w:rtl w:val="0"/>
        </w:rPr>
        <w:tab/>
      </w:r>
      <w:r>
        <w:rPr>
          <w:rtl w:val="0"/>
        </w:rPr>
        <w:t xml:space="preserve">  die("Connection failed: " . $conn-&gt;connect_error);</w:t>
      </w:r>
    </w:p>
    <w:p>
      <w:r>
        <w:rPr>
          <w:rtl w:val="0"/>
        </w:rPr>
        <w:tab/>
      </w:r>
      <w:r>
        <w:rPr>
          <w:rtl w:val="0"/>
        </w:rPr>
        <w:t>}</w:t>
      </w:r>
    </w:p>
    <w:p/>
    <w:p>
      <w:r>
        <w:rPr>
          <w:rtl w:val="0"/>
        </w:rPr>
        <w:tab/>
      </w:r>
      <w:r>
        <w:rPr>
          <w:rtl w:val="0"/>
        </w:rPr>
        <w:t>$id = $_COOKIE['id'];</w:t>
      </w:r>
    </w:p>
    <w:p>
      <w:r>
        <w:rPr>
          <w:rtl w:val="0"/>
        </w:rPr>
        <w:tab/>
      </w:r>
      <w:r>
        <w:rPr>
          <w:rtl w:val="0"/>
        </w:rPr>
        <w:t>$sql = "UPDATE customers set img_profile = '".$_FILES["fileToUpload"]["name"]."'";</w:t>
      </w:r>
    </w:p>
    <w:p>
      <w:r>
        <w:rPr>
          <w:rtl w:val="0"/>
        </w:rPr>
        <w:tab/>
      </w:r>
      <w:r>
        <w:rPr>
          <w:rtl w:val="0"/>
        </w:rPr>
        <w:t>$sql = $sql. " WHERE ID='".$id."'";</w:t>
      </w:r>
    </w:p>
    <w:p>
      <w:r>
        <w:rPr>
          <w:rtl w:val="0"/>
        </w:rPr>
        <w:tab/>
      </w:r>
    </w:p>
    <w:p>
      <w:r>
        <w:rPr>
          <w:rtl w:val="0"/>
        </w:rPr>
        <w:tab/>
      </w:r>
      <w:r>
        <w:rPr>
          <w:rtl w:val="0"/>
        </w:rPr>
        <w:t>echo $sql;</w:t>
      </w:r>
    </w:p>
    <w:p>
      <w:r>
        <w:rPr>
          <w:rtl w:val="0"/>
        </w:rPr>
        <w:tab/>
      </w:r>
      <w:r>
        <w:rPr>
          <w:rtl w:val="0"/>
        </w:rPr>
        <w:t>if ($conn-&gt;query($sql) == TRUE) {</w:t>
      </w:r>
    </w:p>
    <w:p>
      <w:r>
        <w:rPr>
          <w:rtl w:val="0"/>
        </w:rPr>
        <w:tab/>
      </w:r>
      <w:r>
        <w:rPr>
          <w:rtl w:val="0"/>
        </w:rPr>
        <w:tab/>
      </w:r>
      <w:r>
        <w:rPr>
          <w:rtl w:val="0"/>
        </w:rPr>
        <w:t>echo 'cap nhat csdl thanh cong!&lt;br&gt;';</w:t>
      </w:r>
    </w:p>
    <w:p>
      <w:r>
        <w:rPr>
          <w:rtl w:val="0"/>
        </w:rPr>
        <w:tab/>
      </w:r>
      <w:r>
        <w:rPr>
          <w:rtl w:val="0"/>
        </w:rPr>
        <w:tab/>
      </w:r>
      <w:r>
        <w:rPr>
          <w:rtl w:val="0"/>
        </w:rPr>
        <w:t>echo '&lt;a href="homepage.php"&gt;Trang chu&lt;/a&gt;';</w:t>
      </w:r>
    </w:p>
    <w:p>
      <w:r>
        <w:rPr>
          <w:rtl w:val="0"/>
        </w:rPr>
        <w:tab/>
      </w:r>
      <w:r>
        <w:rPr>
          <w:rtl w:val="0"/>
        </w:rPr>
        <w:t>} else {</w:t>
      </w:r>
    </w:p>
    <w:p>
      <w:r>
        <w:rPr>
          <w:rtl w:val="0"/>
        </w:rPr>
        <w:tab/>
      </w:r>
      <w:r>
        <w:rPr>
          <w:rtl w:val="0"/>
        </w:rPr>
        <w:tab/>
      </w:r>
      <w:r>
        <w:rPr>
          <w:rtl w:val="0"/>
        </w:rPr>
        <w:t>echo "Error: " . $sql . "&lt;br&gt;" . $conn-&gt;error;</w:t>
      </w:r>
    </w:p>
    <w:p>
      <w:r>
        <w:rPr>
          <w:rtl w:val="0"/>
        </w:rPr>
        <w:tab/>
      </w:r>
      <w:r>
        <w:rPr>
          <w:rtl w:val="0"/>
        </w:rPr>
        <w:t>}</w:t>
      </w:r>
    </w:p>
    <w:p/>
    <w:p/>
    <w:p/>
    <w:p>
      <w:r>
        <w:rPr>
          <w:rtl w:val="0"/>
        </w:rPr>
        <w:t xml:space="preserve">  } else {</w:t>
      </w:r>
    </w:p>
    <w:p>
      <w:r>
        <w:rPr>
          <w:rtl w:val="0"/>
        </w:rPr>
        <w:t xml:space="preserve">    echo "Sorry, there was an error uploading your file.";</w:t>
      </w:r>
    </w:p>
    <w:p>
      <w:r>
        <w:rPr>
          <w:rtl w:val="0"/>
        </w:rPr>
        <w:t xml:space="preserve">  }</w:t>
      </w:r>
    </w:p>
    <w:p>
      <w:r>
        <w:rPr>
          <w:rtl w:val="0"/>
        </w:rPr>
        <w:t>}</w:t>
      </w:r>
    </w:p>
    <w:p>
      <w:r>
        <w:rPr>
          <w:rtl w:val="0"/>
        </w:rPr>
        <w:t>?&gt;</w:t>
      </w:r>
    </w:p>
    <w:p/>
    <w:p>
      <w:pPr>
        <w:pStyle w:val="4"/>
      </w:pPr>
      <w:bookmarkStart w:id="17" w:name="_eb9vw1rrlud6" w:colFirst="0" w:colLast="0"/>
      <w:bookmarkEnd w:id="17"/>
      <w:r>
        <w:rPr>
          <w:rtl w:val="0"/>
        </w:rPr>
        <w:t>Homepage.php (modified với ảnh profile)</w:t>
      </w:r>
    </w:p>
    <w:p/>
    <w:p>
      <w:r>
        <w:rPr>
          <w:rtl w:val="0"/>
        </w:rPr>
        <w:t>&lt;!DOCTYPE html&gt;</w:t>
      </w:r>
    </w:p>
    <w:p>
      <w:r>
        <w:rPr>
          <w:rtl w:val="0"/>
        </w:rPr>
        <w:t>&lt;html&gt;</w:t>
      </w:r>
    </w:p>
    <w:p>
      <w:r>
        <w:rPr>
          <w:rtl w:val="0"/>
        </w:rPr>
        <w:t>&lt;title&gt;W3.CSS Template&lt;/title&gt;</w:t>
      </w:r>
    </w:p>
    <w:p>
      <w:r>
        <w:rPr>
          <w:rtl w:val="0"/>
        </w:rPr>
        <w:t>&lt;meta charset="UTF-8"&gt;</w:t>
      </w:r>
    </w:p>
    <w:p>
      <w:r>
        <w:rPr>
          <w:rtl w:val="0"/>
        </w:rPr>
        <w:t>&lt;meta name="viewport" content="width=device-width, initial-scale=1"&gt;</w:t>
      </w:r>
    </w:p>
    <w:p>
      <w:r>
        <w:rPr>
          <w:rtl w:val="0"/>
        </w:rPr>
        <w:t>&lt;link rel="stylesheet" href="https://www.w3schools.com/w3css/4/w3.css"&gt;</w:t>
      </w:r>
    </w:p>
    <w:p>
      <w:r>
        <w:rPr>
          <w:rtl w:val="0"/>
        </w:rPr>
        <w:t>&lt;link rel="stylesheet" href="https://fonts.googleapis.com/css?family=Roboto"&gt;</w:t>
      </w:r>
    </w:p>
    <w:p>
      <w:r>
        <w:rPr>
          <w:rtl w:val="0"/>
        </w:rPr>
        <w:t>&lt;link rel="stylesheet" href="https://fonts.googleapis.com/css?family=Montserrat"&gt;</w:t>
      </w:r>
    </w:p>
    <w:p>
      <w:r>
        <w:rPr>
          <w:rtl w:val="0"/>
        </w:rPr>
        <w:t>&lt;link rel="stylesheet" href="https://cdnjs.cloudflare.com/ajax/libs/font-awesome/4.7.0/css/font-awesome.min.css"&gt;</w:t>
      </w:r>
    </w:p>
    <w:p>
      <w:r>
        <w:rPr>
          <w:rtl w:val="0"/>
        </w:rPr>
        <w:t>&lt;style&gt;</w:t>
      </w:r>
    </w:p>
    <w:p>
      <w:r>
        <w:rPr>
          <w:rtl w:val="0"/>
        </w:rPr>
        <w:t>.w3-sidebar a {font-family: "Roboto", sans-serif}</w:t>
      </w:r>
    </w:p>
    <w:p>
      <w:r>
        <w:rPr>
          <w:rtl w:val="0"/>
        </w:rPr>
        <w:t>body,h1,h2,h3,h4,h5,h6,.w3-wide {font-family: "Montserrat", sans-serif;}</w:t>
      </w:r>
    </w:p>
    <w:p>
      <w:r>
        <w:rPr>
          <w:rtl w:val="0"/>
        </w:rPr>
        <w:t>&lt;/style&gt;</w:t>
      </w:r>
    </w:p>
    <w:p>
      <w:r>
        <w:rPr>
          <w:rtl w:val="0"/>
        </w:rPr>
        <w:t>&lt;body class="w3-content" style="max-width:1200px"&gt;</w:t>
      </w:r>
    </w:p>
    <w:p/>
    <w:p>
      <w:r>
        <w:rPr>
          <w:rtl w:val="0"/>
        </w:rPr>
        <w:t>&lt;!-- Sidebar/menu --&gt;</w:t>
      </w:r>
    </w:p>
    <w:p>
      <w:r>
        <w:rPr>
          <w:rtl w:val="0"/>
        </w:rPr>
        <w:t>&lt;nav class="w3-sidebar w3-bar-block w3-white w3-collapse w3-top" style="z-index:3;width:250px" id="mySidebar"&gt;</w:t>
      </w:r>
    </w:p>
    <w:p>
      <w:r>
        <w:rPr>
          <w:rtl w:val="0"/>
        </w:rPr>
        <w:t xml:space="preserve">  &lt;div class="w3-container w3-display-container w3-padding-16"&gt;</w:t>
      </w:r>
    </w:p>
    <w:p>
      <w:r>
        <w:rPr>
          <w:rtl w:val="0"/>
        </w:rPr>
        <w:t xml:space="preserve">    &lt;i onclick="w3_close()" class="fa fa-remove w3-hide-large w3-button w3-display-topright"&gt;&lt;/i&gt;</w:t>
      </w:r>
    </w:p>
    <w:p>
      <w:r>
        <w:rPr>
          <w:rtl w:val="0"/>
        </w:rPr>
        <w:t xml:space="preserve">    &lt;h3 class="w3-wide"&gt;&lt;b&gt;</w:t>
      </w:r>
    </w:p>
    <w:p>
      <w:r>
        <w:rPr>
          <w:rtl w:val="0"/>
        </w:rPr>
        <w:tab/>
      </w:r>
      <w:r>
        <w:rPr>
          <w:rtl w:val="0"/>
        </w:rPr>
        <w:t>&lt;?php</w:t>
      </w:r>
    </w:p>
    <w:p>
      <w:r>
        <w:rPr>
          <w:rtl w:val="0"/>
        </w:rPr>
        <w:tab/>
      </w:r>
      <w:r>
        <w:rPr>
          <w:rtl w:val="0"/>
        </w:rPr>
        <w:t>$cookie_name = "fullname";</w:t>
      </w:r>
    </w:p>
    <w:p>
      <w:r>
        <w:rPr>
          <w:rtl w:val="0"/>
        </w:rPr>
        <w:tab/>
      </w:r>
      <w:r>
        <w:rPr>
          <w:rtl w:val="0"/>
        </w:rPr>
        <w:t>echo 'Chao ban '.$_COOKIE[$cookie_name];</w:t>
      </w:r>
    </w:p>
    <w:p>
      <w:r>
        <w:rPr>
          <w:rtl w:val="0"/>
        </w:rPr>
        <w:tab/>
      </w:r>
    </w:p>
    <w:p>
      <w:r>
        <w:rPr>
          <w:rtl w:val="0"/>
        </w:rPr>
        <w:tab/>
      </w:r>
      <w:r>
        <w:rPr>
          <w:rtl w:val="0"/>
        </w:rPr>
        <w:t>//them doan nay de lay duong dan anh</w:t>
      </w:r>
    </w:p>
    <w:p>
      <w:r>
        <w:rPr>
          <w:rtl w:val="0"/>
        </w:rPr>
        <w:tab/>
      </w:r>
      <w:r>
        <w:rPr>
          <w:rtl w:val="0"/>
        </w:rPr>
        <w:t>$servername = "localhost";</w:t>
      </w:r>
    </w:p>
    <w:p>
      <w:r>
        <w:rPr>
          <w:rtl w:val="0"/>
        </w:rPr>
        <w:tab/>
      </w:r>
      <w:r>
        <w:rPr>
          <w:rtl w:val="0"/>
        </w:rPr>
        <w:t>$username = "root";</w:t>
      </w:r>
    </w:p>
    <w:p>
      <w:r>
        <w:rPr>
          <w:rtl w:val="0"/>
        </w:rPr>
        <w:tab/>
      </w:r>
      <w:r>
        <w:rPr>
          <w:rtl w:val="0"/>
        </w:rPr>
        <w:t>$password = "";</w:t>
      </w:r>
    </w:p>
    <w:p>
      <w:r>
        <w:rPr>
          <w:rtl w:val="0"/>
        </w:rPr>
        <w:tab/>
      </w:r>
      <w:r>
        <w:rPr>
          <w:rtl w:val="0"/>
        </w:rPr>
        <w:t>$dbname = "qlbanhang";</w:t>
      </w:r>
    </w:p>
    <w:p/>
    <w:p>
      <w:r>
        <w:rPr>
          <w:rtl w:val="0"/>
        </w:rPr>
        <w:tab/>
      </w:r>
      <w:r>
        <w:rPr>
          <w:rtl w:val="0"/>
        </w:rPr>
        <w:t>// Create connection</w:t>
      </w:r>
    </w:p>
    <w:p>
      <w:r>
        <w:rPr>
          <w:rtl w:val="0"/>
        </w:rPr>
        <w:tab/>
      </w:r>
      <w:r>
        <w:rPr>
          <w:rtl w:val="0"/>
        </w:rPr>
        <w:t>$conn = new mysqli($servername, $username, $password, $dbname);</w:t>
      </w:r>
    </w:p>
    <w:p>
      <w:r>
        <w:rPr>
          <w:rtl w:val="0"/>
        </w:rPr>
        <w:tab/>
      </w:r>
      <w:r>
        <w:rPr>
          <w:rtl w:val="0"/>
        </w:rPr>
        <w:t>// Check connection</w:t>
      </w:r>
    </w:p>
    <w:p>
      <w:r>
        <w:rPr>
          <w:rtl w:val="0"/>
        </w:rPr>
        <w:tab/>
      </w:r>
      <w:r>
        <w:rPr>
          <w:rtl w:val="0"/>
        </w:rPr>
        <w:t>if ($conn-&gt;connect_error) {</w:t>
      </w:r>
    </w:p>
    <w:p>
      <w:r>
        <w:rPr>
          <w:rtl w:val="0"/>
        </w:rPr>
        <w:tab/>
      </w:r>
      <w:r>
        <w:rPr>
          <w:rtl w:val="0"/>
        </w:rPr>
        <w:t xml:space="preserve">  die("Connection failed: " . $conn-&gt;connect_error);</w:t>
      </w:r>
    </w:p>
    <w:p>
      <w:r>
        <w:rPr>
          <w:rtl w:val="0"/>
        </w:rPr>
        <w:tab/>
      </w:r>
      <w:r>
        <w:rPr>
          <w:rtl w:val="0"/>
        </w:rPr>
        <w:t>}</w:t>
      </w:r>
    </w:p>
    <w:p/>
    <w:p/>
    <w:p>
      <w:r>
        <w:rPr>
          <w:rtl w:val="0"/>
        </w:rPr>
        <w:tab/>
      </w:r>
      <w:r>
        <w:rPr>
          <w:rtl w:val="0"/>
        </w:rPr>
        <w:t>$sql = "select img_profile from customers where id = '".$_COOKIE['id']."'";</w:t>
      </w:r>
    </w:p>
    <w:p>
      <w:r>
        <w:rPr>
          <w:rtl w:val="0"/>
        </w:rPr>
        <w:tab/>
      </w:r>
      <w:r>
        <w:rPr>
          <w:rtl w:val="0"/>
        </w:rPr>
        <w:t>//echo $sql;</w:t>
      </w:r>
    </w:p>
    <w:p>
      <w:r>
        <w:rPr>
          <w:rtl w:val="0"/>
        </w:rPr>
        <w:tab/>
      </w:r>
      <w:r>
        <w:rPr>
          <w:rtl w:val="0"/>
        </w:rPr>
        <w:t>$result = $conn-&gt;query($sql);</w:t>
      </w:r>
    </w:p>
    <w:p>
      <w:r>
        <w:rPr>
          <w:rtl w:val="0"/>
        </w:rPr>
        <w:tab/>
      </w:r>
    </w:p>
    <w:p>
      <w:r>
        <w:rPr>
          <w:rtl w:val="0"/>
        </w:rPr>
        <w:tab/>
      </w:r>
    </w:p>
    <w:p>
      <w:r>
        <w:rPr>
          <w:rtl w:val="0"/>
        </w:rPr>
        <w:tab/>
      </w:r>
    </w:p>
    <w:p>
      <w:r>
        <w:rPr>
          <w:rtl w:val="0"/>
        </w:rPr>
        <w:tab/>
      </w:r>
      <w:r>
        <w:rPr>
          <w:rtl w:val="0"/>
        </w:rPr>
        <w:t>//print_r($result);</w:t>
      </w:r>
    </w:p>
    <w:p>
      <w:r>
        <w:rPr>
          <w:rtl w:val="0"/>
        </w:rPr>
        <w:tab/>
      </w:r>
      <w:r>
        <w:rPr>
          <w:rtl w:val="0"/>
        </w:rPr>
        <w:t>if ( $result-&gt;num_rows &gt; 0) {</w:t>
      </w:r>
    </w:p>
    <w:p>
      <w:r>
        <w:rPr>
          <w:rtl w:val="0"/>
        </w:rPr>
        <w:tab/>
      </w:r>
      <w:r>
        <w:rPr>
          <w:rtl w:val="0"/>
        </w:rPr>
        <w:t xml:space="preserve"> //lay link anh tu csdl da luu de hien thi cac anh duoc luu trong uploads</w:t>
      </w:r>
    </w:p>
    <w:p>
      <w:r>
        <w:rPr>
          <w:rtl w:val="0"/>
        </w:rPr>
        <w:tab/>
      </w:r>
      <w:r>
        <w:rPr>
          <w:rtl w:val="0"/>
        </w:rPr>
        <w:t xml:space="preserve">  $row = $result-&gt;fetch_assoc();</w:t>
      </w:r>
    </w:p>
    <w:p>
      <w:r>
        <w:rPr>
          <w:rtl w:val="0"/>
        </w:rPr>
        <w:tab/>
      </w:r>
      <w:r>
        <w:rPr>
          <w:rtl w:val="0"/>
        </w:rPr>
        <w:t xml:space="preserve">  echo '&lt;img src="'.'./uploads/'.$row['img_profile'].'" alt="Anh profile"&gt;';</w:t>
      </w:r>
    </w:p>
    <w:p>
      <w:r>
        <w:rPr>
          <w:rtl w:val="0"/>
        </w:rPr>
        <w:tab/>
      </w:r>
      <w:r>
        <w:rPr>
          <w:rtl w:val="0"/>
        </w:rPr>
        <w:t>}</w:t>
      </w:r>
    </w:p>
    <w:p>
      <w:r>
        <w:rPr>
          <w:rtl w:val="0"/>
        </w:rPr>
        <w:tab/>
      </w:r>
      <w:r>
        <w:rPr>
          <w:rtl w:val="0"/>
        </w:rPr>
        <w:t>?&gt;</w:t>
      </w:r>
    </w:p>
    <w:p>
      <w:r>
        <w:rPr>
          <w:rtl w:val="0"/>
        </w:rPr>
        <w:tab/>
      </w:r>
    </w:p>
    <w:p>
      <w:r>
        <w:rPr>
          <w:rtl w:val="0"/>
        </w:rPr>
        <w:tab/>
      </w:r>
      <w:r>
        <w:rPr>
          <w:rtl w:val="0"/>
        </w:rPr>
        <w:t>&lt;/b&gt;&lt;/h3&gt;</w:t>
      </w:r>
    </w:p>
    <w:p>
      <w:r>
        <w:rPr>
          <w:rtl w:val="0"/>
        </w:rPr>
        <w:t xml:space="preserve">  &lt;/div&gt;</w:t>
      </w:r>
    </w:p>
    <w:p>
      <w:r>
        <w:rPr>
          <w:rtl w:val="0"/>
        </w:rPr>
        <w:t xml:space="preserve">  &lt;div class="w3-padding-64 w3-large w3-text-grey" style="font-weight:bold"&gt;</w:t>
      </w:r>
    </w:p>
    <w:p>
      <w:r>
        <w:rPr>
          <w:rtl w:val="0"/>
        </w:rPr>
        <w:t xml:space="preserve">    &lt;a href="#" class="w3-bar-item w3-button"&gt;Shirts&lt;/a&gt;</w:t>
      </w:r>
    </w:p>
    <w:p>
      <w:r>
        <w:rPr>
          <w:rtl w:val="0"/>
        </w:rPr>
        <w:t xml:space="preserve">    &lt;a href="#" class="w3-bar-item w3-button"&gt;Dresses&lt;/a&gt;</w:t>
      </w:r>
    </w:p>
    <w:p>
      <w:r>
        <w:rPr>
          <w:rtl w:val="0"/>
        </w:rPr>
        <w:t xml:space="preserve">    </w:t>
      </w:r>
    </w:p>
    <w:p>
      <w:r>
        <w:rPr>
          <w:rtl w:val="0"/>
        </w:rPr>
        <w:t xml:space="preserve">    &lt;div id="demoAcc" class="w3-bar-block w3-hide w3-padding-large w3-medium"&gt;</w:t>
      </w:r>
    </w:p>
    <w:p>
      <w:r>
        <w:rPr>
          <w:rtl w:val="0"/>
        </w:rPr>
        <w:t xml:space="preserve">      &lt;a href="#" class="w3-bar-item w3-button w3-light-grey"&gt;&lt;i class="fa fa-caret-right w3-margin-right"&gt;&lt;/i&gt;Skinny&lt;/a&gt;</w:t>
      </w:r>
    </w:p>
    <w:p>
      <w:r>
        <w:rPr>
          <w:rtl w:val="0"/>
        </w:rPr>
        <w:t xml:space="preserve">      &lt;a href="#" class="w3-bar-item w3-button"&gt;Relaxed&lt;/a&gt;</w:t>
      </w:r>
    </w:p>
    <w:p>
      <w:r>
        <w:rPr>
          <w:rtl w:val="0"/>
        </w:rPr>
        <w:t xml:space="preserve">      &lt;a href="#" class="w3-bar-item w3-button"&gt;Bootcut&lt;/a&gt;</w:t>
      </w:r>
    </w:p>
    <w:p>
      <w:r>
        <w:rPr>
          <w:rtl w:val="0"/>
        </w:rPr>
        <w:t xml:space="preserve">      &lt;a href="#" class="w3-bar-item w3-button"&gt;Straight&lt;/a&gt;</w:t>
      </w:r>
    </w:p>
    <w:p>
      <w:r>
        <w:rPr>
          <w:rtl w:val="0"/>
        </w:rPr>
        <w:t xml:space="preserve">    &lt;/div&gt;</w:t>
      </w:r>
    </w:p>
    <w:p>
      <w:r>
        <w:rPr>
          <w:rtl w:val="0"/>
        </w:rPr>
        <w:t xml:space="preserve">    &lt;a href="#" class="w3-bar-item w3-button"&gt;Jackets&lt;/a&gt;</w:t>
      </w:r>
    </w:p>
    <w:p>
      <w:r>
        <w:rPr>
          <w:rtl w:val="0"/>
        </w:rPr>
        <w:t xml:space="preserve">    &lt;a href="#" class="w3-bar-item w3-button"&gt;Gymwear&lt;/a&gt;</w:t>
      </w:r>
    </w:p>
    <w:p>
      <w:r>
        <w:rPr>
          <w:rtl w:val="0"/>
        </w:rPr>
        <w:t xml:space="preserve">    &lt;a href="#" class="w3-bar-item w3-button"&gt;Blazers&lt;/a&gt;</w:t>
      </w:r>
    </w:p>
    <w:p>
      <w:r>
        <w:rPr>
          <w:rtl w:val="0"/>
        </w:rPr>
        <w:t xml:space="preserve">    &lt;a href="#" class="w3-bar-item w3-button"&gt;Shoes&lt;/a&gt;</w:t>
      </w:r>
    </w:p>
    <w:p>
      <w:r>
        <w:rPr>
          <w:rtl w:val="0"/>
        </w:rPr>
        <w:t xml:space="preserve">  &lt;/div&gt;</w:t>
      </w:r>
    </w:p>
    <w:p>
      <w:r>
        <w:rPr>
          <w:rtl w:val="0"/>
        </w:rPr>
        <w:t xml:space="preserve">  &lt;a href="#footer" class="w3-bar-item w3-button w3-padding"&gt;Contact&lt;/a&gt; </w:t>
      </w:r>
    </w:p>
    <w:p>
      <w:r>
        <w:rPr>
          <w:rtl w:val="0"/>
        </w:rPr>
        <w:t xml:space="preserve">  &lt;a href="javascript:void(0)" class="w3-bar-item w3-button w3-padding" onclick="document.getElementById('newsletter').style.display='block'"&gt;Newsletter&lt;/a&gt; </w:t>
      </w:r>
    </w:p>
    <w:p>
      <w:r>
        <w:rPr>
          <w:rtl w:val="0"/>
        </w:rPr>
        <w:t xml:space="preserve">  &lt;a href="#footer"  class="w3-bar-item w3-button w3-padding"&gt;Subscribe&lt;/a&gt;</w:t>
      </w:r>
    </w:p>
    <w:p>
      <w:r>
        <w:rPr>
          <w:rtl w:val="0"/>
        </w:rPr>
        <w:t>&lt;/nav&gt;</w:t>
      </w:r>
    </w:p>
    <w:p/>
    <w:p>
      <w:r>
        <w:rPr>
          <w:rtl w:val="0"/>
        </w:rPr>
        <w:t>&lt;!-- Top menu on small screens --&gt;</w:t>
      </w:r>
    </w:p>
    <w:p>
      <w:r>
        <w:rPr>
          <w:rtl w:val="0"/>
        </w:rPr>
        <w:t>&lt;header class="w3-bar w3-top w3-hide-large w3-black w3-xlarge"&gt;</w:t>
      </w:r>
    </w:p>
    <w:p>
      <w:r>
        <w:rPr>
          <w:rtl w:val="0"/>
        </w:rPr>
        <w:t xml:space="preserve">  &lt;div class="w3-bar-item w3-padding-24 w3-wide"&gt;LOGO&lt;/div&gt;</w:t>
      </w:r>
    </w:p>
    <w:p>
      <w:r>
        <w:rPr>
          <w:rtl w:val="0"/>
        </w:rPr>
        <w:t xml:space="preserve">  &lt;a href="javascript:void(0)" class="w3-bar-item w3-button w3-padding-24 w3-right" onclick="w3_open()"&gt;&lt;i class="fa fa-bars"&gt;&lt;/i&gt;&lt;/a&gt;</w:t>
      </w:r>
    </w:p>
    <w:p>
      <w:r>
        <w:rPr>
          <w:rtl w:val="0"/>
        </w:rPr>
        <w:t>&lt;/header&gt;</w:t>
      </w:r>
    </w:p>
    <w:p/>
    <w:p>
      <w:r>
        <w:rPr>
          <w:rtl w:val="0"/>
        </w:rPr>
        <w:t>&lt;!-- Overlay effect when opening sidebar on small screens --&gt;</w:t>
      </w:r>
    </w:p>
    <w:p>
      <w:r>
        <w:rPr>
          <w:rtl w:val="0"/>
        </w:rPr>
        <w:t>&lt;div class="w3-overlay w3-hide-large" onclick="w3_close()" style="cursor:pointer" title="close side menu" id="myOverlay"&gt;&lt;/div&gt;</w:t>
      </w:r>
    </w:p>
    <w:p/>
    <w:p>
      <w:r>
        <w:rPr>
          <w:rtl w:val="0"/>
        </w:rPr>
        <w:t>&lt;!-- !PAGE CONTENT! --&gt;</w:t>
      </w:r>
    </w:p>
    <w:p>
      <w:r>
        <w:rPr>
          <w:rtl w:val="0"/>
        </w:rPr>
        <w:t>&lt;div class="w3-main" style="margin-left:250px"&gt;</w:t>
      </w:r>
    </w:p>
    <w:p/>
    <w:p>
      <w:r>
        <w:rPr>
          <w:rtl w:val="0"/>
        </w:rPr>
        <w:t xml:space="preserve">  &lt;!-- Push down content on small screens --&gt;</w:t>
      </w:r>
    </w:p>
    <w:p>
      <w:r>
        <w:rPr>
          <w:rtl w:val="0"/>
        </w:rPr>
        <w:t xml:space="preserve">  &lt;div class="w3-hide-large" style="margin-top:83px"&gt;&lt;/div&gt;</w:t>
      </w:r>
    </w:p>
    <w:p>
      <w:r>
        <w:rPr>
          <w:rtl w:val="0"/>
        </w:rPr>
        <w:t xml:space="preserve">  </w:t>
      </w:r>
    </w:p>
    <w:p>
      <w:r>
        <w:rPr>
          <w:rtl w:val="0"/>
        </w:rPr>
        <w:t xml:space="preserve">  &lt;!-- Top header --&gt;</w:t>
      </w:r>
    </w:p>
    <w:p>
      <w:r>
        <w:rPr>
          <w:rtl w:val="0"/>
        </w:rPr>
        <w:t xml:space="preserve">  &lt;header class="w3-container w3-xlarge"&gt;</w:t>
      </w:r>
    </w:p>
    <w:p>
      <w:r>
        <w:rPr>
          <w:rtl w:val="0"/>
        </w:rPr>
        <w:t xml:space="preserve">   </w:t>
      </w:r>
    </w:p>
    <w:p>
      <w:r>
        <w:rPr>
          <w:rtl w:val="0"/>
        </w:rPr>
        <w:t xml:space="preserve">    &lt;p class="w3-right"&gt;</w:t>
      </w:r>
    </w:p>
    <w:p>
      <w:r>
        <w:rPr>
          <w:rtl w:val="0"/>
        </w:rPr>
        <w:t xml:space="preserve">      &lt;i class="fa fa-shopping-cart w3-margin-right"&gt;&lt;/i&gt;</w:t>
      </w:r>
    </w:p>
    <w:p>
      <w:r>
        <w:rPr>
          <w:rtl w:val="0"/>
        </w:rPr>
        <w:t xml:space="preserve">      &lt;i class="fa fa-search"&gt;&lt;/i&gt;</w:t>
      </w:r>
    </w:p>
    <w:p>
      <w:r>
        <w:rPr>
          <w:rtl w:val="0"/>
        </w:rPr>
        <w:t xml:space="preserve">    &lt;/p&gt;</w:t>
      </w:r>
    </w:p>
    <w:p>
      <w:r>
        <w:rPr>
          <w:rtl w:val="0"/>
        </w:rPr>
        <w:t xml:space="preserve">  &lt;/header&gt;</w:t>
      </w:r>
    </w:p>
    <w:p/>
    <w:p>
      <w:r>
        <w:rPr>
          <w:rtl w:val="0"/>
        </w:rPr>
        <w:t xml:space="preserve"> </w:t>
      </w:r>
    </w:p>
    <w:p/>
    <w:p>
      <w:r>
        <w:rPr>
          <w:rtl w:val="0"/>
        </w:rPr>
        <w:t xml:space="preserve">  &lt;div class="w3-container w3-text-grey" id="jeans"&gt;</w:t>
      </w:r>
    </w:p>
    <w:p>
      <w:r>
        <w:rPr>
          <w:rtl w:val="0"/>
        </w:rPr>
        <w:t xml:space="preserve">    &lt;p&gt;8 items&lt;/p&gt;</w:t>
      </w:r>
    </w:p>
    <w:p>
      <w:r>
        <w:rPr>
          <w:rtl w:val="0"/>
        </w:rPr>
        <w:t xml:space="preserve">  &lt;/div&gt;</w:t>
      </w:r>
    </w:p>
    <w:p/>
    <w:p/>
    <w:p/>
    <w:p/>
    <w:p>
      <w:r>
        <w:rPr>
          <w:rtl w:val="0"/>
        </w:rPr>
        <w:t xml:space="preserve">  &lt;!-- Subscribe section --&gt;</w:t>
      </w:r>
    </w:p>
    <w:p>
      <w:r>
        <w:rPr>
          <w:rtl w:val="0"/>
        </w:rPr>
        <w:t xml:space="preserve">  &lt;div class="w3-container w3-black w3-padding-32"&gt;</w:t>
      </w:r>
    </w:p>
    <w:p>
      <w:r>
        <w:rPr>
          <w:rtl w:val="0"/>
        </w:rPr>
        <w:t xml:space="preserve">    &lt;h1&gt;Subscribe&lt;/h1&gt;</w:t>
      </w:r>
    </w:p>
    <w:p>
      <w:r>
        <w:rPr>
          <w:rtl w:val="0"/>
        </w:rPr>
        <w:t xml:space="preserve">    &lt;p&gt;To get special offers and VIP treatment:&lt;/p&gt;</w:t>
      </w:r>
    </w:p>
    <w:p>
      <w:r>
        <w:rPr>
          <w:rtl w:val="0"/>
        </w:rPr>
        <w:t xml:space="preserve">    &lt;p&gt;&lt;input class="w3-input w3-border" type="text" placeholder="Enter e-mail" style="width:100%"&gt;&lt;/p&gt;</w:t>
      </w:r>
    </w:p>
    <w:p>
      <w:r>
        <w:rPr>
          <w:rtl w:val="0"/>
        </w:rPr>
        <w:t xml:space="preserve">    &lt;button type="button" class="w3-button w3-red w3-margin-bottom"&gt;Subscribe&lt;/button&gt;</w:t>
      </w:r>
    </w:p>
    <w:p>
      <w:r>
        <w:rPr>
          <w:rtl w:val="0"/>
        </w:rPr>
        <w:t xml:space="preserve">  &lt;/div&gt;</w:t>
      </w:r>
    </w:p>
    <w:p>
      <w:r>
        <w:rPr>
          <w:rtl w:val="0"/>
        </w:rPr>
        <w:t xml:space="preserve">  </w:t>
      </w:r>
    </w:p>
    <w:p>
      <w:r>
        <w:rPr>
          <w:rtl w:val="0"/>
        </w:rPr>
        <w:t xml:space="preserve">  &lt;!-- Footer --&gt;</w:t>
      </w:r>
    </w:p>
    <w:p>
      <w:r>
        <w:rPr>
          <w:rtl w:val="0"/>
        </w:rPr>
        <w:t xml:space="preserve">  &lt;footer class="w3-padding-64 w3-light-grey w3-small w3-center" id="footer"&gt;</w:t>
      </w:r>
    </w:p>
    <w:p>
      <w:r>
        <w:rPr>
          <w:rtl w:val="0"/>
        </w:rPr>
        <w:t xml:space="preserve">    &lt;div class="w3-row-padding"&gt;</w:t>
      </w:r>
    </w:p>
    <w:p>
      <w:r>
        <w:rPr>
          <w:rtl w:val="0"/>
        </w:rPr>
        <w:t xml:space="preserve">      &lt;div class="w3-col s4"&gt;</w:t>
      </w:r>
    </w:p>
    <w:p>
      <w:r>
        <w:rPr>
          <w:rtl w:val="0"/>
        </w:rPr>
        <w:t xml:space="preserve">        &lt;h4&gt;Contact&lt;/h4&gt;</w:t>
      </w:r>
    </w:p>
    <w:p>
      <w:r>
        <w:rPr>
          <w:rtl w:val="0"/>
        </w:rPr>
        <w:t xml:space="preserve">        &lt;p&gt;Questions? Go ahead.&lt;/p&gt;</w:t>
      </w:r>
    </w:p>
    <w:p>
      <w:r>
        <w:rPr>
          <w:rtl w:val="0"/>
        </w:rPr>
        <w:t xml:space="preserve">        &lt;form action="/action_page.php" target="_blank"&gt;</w:t>
      </w:r>
    </w:p>
    <w:p>
      <w:r>
        <w:rPr>
          <w:rtl w:val="0"/>
        </w:rPr>
        <w:t xml:space="preserve">          &lt;p&gt;&lt;input class="w3-input w3-border" type="text" placeholder="Name" name="Name" required&gt;&lt;/p&gt;</w:t>
      </w:r>
    </w:p>
    <w:p>
      <w:r>
        <w:rPr>
          <w:rtl w:val="0"/>
        </w:rPr>
        <w:t xml:space="preserve">          &lt;p&gt;&lt;input class="w3-input w3-border" type="text" placeholder="Email" name="Email" required&gt;&lt;/p&gt;</w:t>
      </w:r>
    </w:p>
    <w:p>
      <w:r>
        <w:rPr>
          <w:rtl w:val="0"/>
        </w:rPr>
        <w:t xml:space="preserve">          &lt;p&gt;&lt;input class="w3-input w3-border" type="text" placeholder="Subject" name="Subject" required&gt;&lt;/p&gt;</w:t>
      </w:r>
    </w:p>
    <w:p>
      <w:r>
        <w:rPr>
          <w:rtl w:val="0"/>
        </w:rPr>
        <w:t xml:space="preserve">          &lt;p&gt;&lt;input class="w3-input w3-border" type="text" placeholder="Message" name="Message" required&gt;&lt;/p&gt;</w:t>
      </w:r>
    </w:p>
    <w:p>
      <w:r>
        <w:rPr>
          <w:rtl w:val="0"/>
        </w:rPr>
        <w:t xml:space="preserve">          &lt;button type="submit" class="w3-button w3-block w3-black"&gt;Send&lt;/button&gt;</w:t>
      </w:r>
    </w:p>
    <w:p>
      <w:r>
        <w:rPr>
          <w:rtl w:val="0"/>
        </w:rPr>
        <w:t xml:space="preserve">        &lt;/form&gt;</w:t>
      </w:r>
    </w:p>
    <w:p>
      <w:r>
        <w:rPr>
          <w:rtl w:val="0"/>
        </w:rPr>
        <w:t xml:space="preserve">      &lt;/div&gt;</w:t>
      </w:r>
    </w:p>
    <w:p/>
    <w:p>
      <w:r>
        <w:rPr>
          <w:rtl w:val="0"/>
        </w:rPr>
        <w:t xml:space="preserve">      &lt;div class="w3-col s4"&gt;</w:t>
      </w:r>
    </w:p>
    <w:p>
      <w:r>
        <w:rPr>
          <w:rtl w:val="0"/>
        </w:rPr>
        <w:t xml:space="preserve">        &lt;h4&gt;About&lt;/h4&gt;</w:t>
      </w:r>
    </w:p>
    <w:p>
      <w:r>
        <w:rPr>
          <w:rtl w:val="0"/>
        </w:rPr>
        <w:t xml:space="preserve">        &lt;p&gt;&lt;a href="#"&gt;About us&lt;/a&gt;&lt;/p&gt;</w:t>
      </w:r>
    </w:p>
    <w:p>
      <w:r>
        <w:rPr>
          <w:rtl w:val="0"/>
        </w:rPr>
        <w:t xml:space="preserve">        &lt;p&gt;&lt;a href="#"&gt;We're hiring&lt;/a&gt;&lt;/p&gt;</w:t>
      </w:r>
    </w:p>
    <w:p>
      <w:r>
        <w:rPr>
          <w:rtl w:val="0"/>
        </w:rPr>
        <w:t xml:space="preserve">        &lt;p&gt;&lt;a href="#"&gt;Support&lt;/a&gt;&lt;/p&gt;</w:t>
      </w:r>
    </w:p>
    <w:p>
      <w:r>
        <w:rPr>
          <w:rtl w:val="0"/>
        </w:rPr>
        <w:t xml:space="preserve">        &lt;p&gt;&lt;a href="#"&gt;Find store&lt;/a&gt;&lt;/p&gt;</w:t>
      </w:r>
    </w:p>
    <w:p>
      <w:r>
        <w:rPr>
          <w:rtl w:val="0"/>
        </w:rPr>
        <w:t xml:space="preserve">        &lt;p&gt;&lt;a href="#"&gt;Shipment&lt;/a&gt;&lt;/p&gt;</w:t>
      </w:r>
    </w:p>
    <w:p>
      <w:r>
        <w:rPr>
          <w:rtl w:val="0"/>
        </w:rPr>
        <w:t xml:space="preserve">        &lt;p&gt;&lt;a href="#"&gt;Payment&lt;/a&gt;&lt;/p&gt;</w:t>
      </w:r>
    </w:p>
    <w:p>
      <w:r>
        <w:rPr>
          <w:rtl w:val="0"/>
        </w:rPr>
        <w:t xml:space="preserve">        &lt;p&gt;&lt;a href="#"&gt;Gift card&lt;/a&gt;&lt;/p&gt;</w:t>
      </w:r>
    </w:p>
    <w:p>
      <w:r>
        <w:rPr>
          <w:rtl w:val="0"/>
        </w:rPr>
        <w:t xml:space="preserve">        &lt;p&gt;&lt;a href="#"&gt;Return&lt;/a&gt;&lt;/p&gt;</w:t>
      </w:r>
    </w:p>
    <w:p>
      <w:r>
        <w:rPr>
          <w:rtl w:val="0"/>
        </w:rPr>
        <w:t xml:space="preserve">        &lt;p&gt;&lt;a href="#"&gt;Help&lt;/a&gt;&lt;/p&gt;</w:t>
      </w:r>
    </w:p>
    <w:p>
      <w:r>
        <w:rPr>
          <w:rtl w:val="0"/>
        </w:rPr>
        <w:t xml:space="preserve">      &lt;/div&gt;</w:t>
      </w:r>
    </w:p>
    <w:p/>
    <w:p>
      <w:r>
        <w:rPr>
          <w:rtl w:val="0"/>
        </w:rPr>
        <w:t xml:space="preserve">      &lt;div class="w3-col s4 w3-justify"&gt;</w:t>
      </w:r>
    </w:p>
    <w:p>
      <w:r>
        <w:rPr>
          <w:rtl w:val="0"/>
        </w:rPr>
        <w:t xml:space="preserve">        &lt;h4&gt;Store&lt;/h4&gt;</w:t>
      </w:r>
    </w:p>
    <w:p>
      <w:r>
        <w:rPr>
          <w:rtl w:val="0"/>
        </w:rPr>
        <w:t xml:space="preserve">        &lt;p&gt;&lt;i class="fa fa-fw fa-map-marker"&gt;&lt;/i&gt; Company Name&lt;/p&gt;</w:t>
      </w:r>
    </w:p>
    <w:p>
      <w:r>
        <w:rPr>
          <w:rtl w:val="0"/>
        </w:rPr>
        <w:t xml:space="preserve">        &lt;p&gt;&lt;i class="fa fa-fw fa-phone"&gt;&lt;/i&gt; 0044123123&lt;/p&gt;</w:t>
      </w:r>
    </w:p>
    <w:p>
      <w:r>
        <w:rPr>
          <w:rtl w:val="0"/>
        </w:rPr>
        <w:t xml:space="preserve">        &lt;p&gt;&lt;i class="fa fa-fw fa-envelope"&gt;&lt;/i&gt; ex@mail.com&lt;/p&gt;</w:t>
      </w:r>
    </w:p>
    <w:p>
      <w:r>
        <w:rPr>
          <w:rtl w:val="0"/>
        </w:rPr>
        <w:t xml:space="preserve">        &lt;h4&gt;We accept&lt;/h4&gt;</w:t>
      </w:r>
    </w:p>
    <w:p>
      <w:r>
        <w:rPr>
          <w:rtl w:val="0"/>
        </w:rPr>
        <w:t xml:space="preserve">        &lt;p&gt;&lt;i class="fa fa-fw fa-cc-amex"&gt;&lt;/i&gt; Amex&lt;/p&gt;</w:t>
      </w:r>
    </w:p>
    <w:p>
      <w:r>
        <w:rPr>
          <w:rtl w:val="0"/>
        </w:rPr>
        <w:t xml:space="preserve">        &lt;p&gt;&lt;i class="fa fa-fw fa-credit-card"&gt;&lt;/i&gt; Credit Card&lt;/p&gt;</w:t>
      </w:r>
    </w:p>
    <w:p>
      <w:r>
        <w:rPr>
          <w:rtl w:val="0"/>
        </w:rPr>
        <w:t xml:space="preserve">        &lt;br&gt;</w:t>
      </w:r>
    </w:p>
    <w:p>
      <w:r>
        <w:rPr>
          <w:rtl w:val="0"/>
        </w:rPr>
        <w:t xml:space="preserve">        &lt;i class="fa fa-facebook-official w3-hover-opacity w3-large"&gt;&lt;/i&gt;</w:t>
      </w:r>
    </w:p>
    <w:p>
      <w:r>
        <w:rPr>
          <w:rtl w:val="0"/>
        </w:rPr>
        <w:t xml:space="preserve">        &lt;i class="fa fa-instagram w3-hover-opacity w3-large"&gt;&lt;/i&gt;</w:t>
      </w:r>
    </w:p>
    <w:p>
      <w:r>
        <w:rPr>
          <w:rtl w:val="0"/>
        </w:rPr>
        <w:t xml:space="preserve">        &lt;i class="fa fa-snapchat w3-hover-opacity w3-large"&gt;&lt;/i&gt;</w:t>
      </w:r>
    </w:p>
    <w:p>
      <w:r>
        <w:rPr>
          <w:rtl w:val="0"/>
        </w:rPr>
        <w:t xml:space="preserve">        &lt;i class="fa fa-pinterest-p w3-hover-opacity w3-large"&gt;&lt;/i&gt;</w:t>
      </w:r>
    </w:p>
    <w:p>
      <w:r>
        <w:rPr>
          <w:rtl w:val="0"/>
        </w:rPr>
        <w:t xml:space="preserve">        &lt;i class="fa fa-twitter w3-hover-opacity w3-large"&gt;&lt;/i&gt;</w:t>
      </w:r>
    </w:p>
    <w:p>
      <w:r>
        <w:rPr>
          <w:rtl w:val="0"/>
        </w:rPr>
        <w:t xml:space="preserve">        &lt;i class="fa fa-linkedin w3-hover-opacity w3-large"&gt;&lt;/i&gt;</w:t>
      </w:r>
    </w:p>
    <w:p>
      <w:r>
        <w:rPr>
          <w:rtl w:val="0"/>
        </w:rPr>
        <w:t xml:space="preserve">      &lt;/div&gt;</w:t>
      </w:r>
    </w:p>
    <w:p>
      <w:r>
        <w:rPr>
          <w:rtl w:val="0"/>
        </w:rPr>
        <w:t xml:space="preserve">    &lt;/div&gt;</w:t>
      </w:r>
    </w:p>
    <w:p>
      <w:r>
        <w:rPr>
          <w:rtl w:val="0"/>
        </w:rPr>
        <w:t xml:space="preserve">  &lt;/footer&gt;</w:t>
      </w:r>
    </w:p>
    <w:p/>
    <w:p>
      <w:r>
        <w:rPr>
          <w:rtl w:val="0"/>
        </w:rPr>
        <w:t xml:space="preserve">  &lt;div class="w3-black w3-center w3-padding-24"&gt;Powered by &lt;a href="https://www.w3schools.com/w3css/default.asp" title="W3.CSS" target="_blank" class="w3-hover-opacity"&gt;w3.css&lt;/a&gt;&lt;/div&gt;</w:t>
      </w:r>
    </w:p>
    <w:p/>
    <w:p>
      <w:r>
        <w:rPr>
          <w:rtl w:val="0"/>
        </w:rPr>
        <w:t xml:space="preserve">  &lt;!-- End page content --&gt;</w:t>
      </w:r>
    </w:p>
    <w:p>
      <w:r>
        <w:rPr>
          <w:rtl w:val="0"/>
        </w:rPr>
        <w:t>&lt;/div&gt;</w:t>
      </w:r>
    </w:p>
    <w:p/>
    <w:p>
      <w:r>
        <w:rPr>
          <w:rtl w:val="0"/>
        </w:rPr>
        <w:t>&lt;!-- Newsletter Modal --&gt;</w:t>
      </w:r>
    </w:p>
    <w:p>
      <w:r>
        <w:rPr>
          <w:rtl w:val="0"/>
        </w:rPr>
        <w:t>&lt;div id="newsletter" class="w3-modal"&gt;</w:t>
      </w:r>
    </w:p>
    <w:p>
      <w:r>
        <w:rPr>
          <w:rtl w:val="0"/>
        </w:rPr>
        <w:t xml:space="preserve">  &lt;div class="w3-modal-content w3-animate-zoom" style="padding:32px"&gt;</w:t>
      </w:r>
    </w:p>
    <w:p>
      <w:r>
        <w:rPr>
          <w:rtl w:val="0"/>
        </w:rPr>
        <w:t xml:space="preserve">    &lt;div class="w3-container w3-white w3-center"&gt;</w:t>
      </w:r>
    </w:p>
    <w:p>
      <w:r>
        <w:rPr>
          <w:rtl w:val="0"/>
        </w:rPr>
        <w:t xml:space="preserve">      &lt;i onclick="document.getElementById('newsletter').style.display='none'" class="fa fa-remove w3-right w3-button w3-transparent w3-xxlarge"&gt;&lt;/i&gt;</w:t>
      </w:r>
    </w:p>
    <w:p>
      <w:r>
        <w:rPr>
          <w:rtl w:val="0"/>
        </w:rPr>
        <w:t xml:space="preserve">      &lt;h2 class="w3-wide"&gt;NEWSLETTER&lt;/h2&gt;</w:t>
      </w:r>
    </w:p>
    <w:p>
      <w:r>
        <w:rPr>
          <w:rtl w:val="0"/>
        </w:rPr>
        <w:t xml:space="preserve">      &lt;p&gt;Join our mailing list to receive updates on new arrivals and special offers.&lt;/p&gt;</w:t>
      </w:r>
    </w:p>
    <w:p>
      <w:r>
        <w:rPr>
          <w:rtl w:val="0"/>
        </w:rPr>
        <w:t xml:space="preserve">      &lt;p&gt;&lt;input class="w3-input w3-border" type="text" placeholder="Enter e-mail"&gt;&lt;/p&gt;</w:t>
      </w:r>
    </w:p>
    <w:p>
      <w:r>
        <w:rPr>
          <w:rtl w:val="0"/>
        </w:rPr>
        <w:t xml:space="preserve">      &lt;button type="button" class="w3-button w3-padding-large w3-red w3-margin-bottom" onclick="document.getElementById('newsletter').style.display='none'"&gt;Subscribe&lt;/button&gt;</w:t>
      </w:r>
    </w:p>
    <w:p>
      <w:r>
        <w:rPr>
          <w:rtl w:val="0"/>
        </w:rPr>
        <w:t xml:space="preserve">    &lt;/div&gt;</w:t>
      </w:r>
    </w:p>
    <w:p>
      <w:r>
        <w:rPr>
          <w:rtl w:val="0"/>
        </w:rPr>
        <w:t xml:space="preserve">  &lt;/div&gt;</w:t>
      </w:r>
    </w:p>
    <w:p>
      <w:r>
        <w:rPr>
          <w:rtl w:val="0"/>
        </w:rPr>
        <w:t>&lt;/div&gt;</w:t>
      </w:r>
    </w:p>
    <w:p/>
    <w:p>
      <w:r>
        <w:rPr>
          <w:rtl w:val="0"/>
        </w:rPr>
        <w:t>&lt;script&gt;</w:t>
      </w:r>
    </w:p>
    <w:p>
      <w:r>
        <w:rPr>
          <w:rtl w:val="0"/>
        </w:rPr>
        <w:t xml:space="preserve">// Accordion </w:t>
      </w:r>
    </w:p>
    <w:p>
      <w:r>
        <w:rPr>
          <w:rtl w:val="0"/>
        </w:rPr>
        <w:t>function myAccFunc() {</w:t>
      </w:r>
    </w:p>
    <w:p>
      <w:r>
        <w:rPr>
          <w:rtl w:val="0"/>
        </w:rPr>
        <w:t xml:space="preserve">  var x = document.getElementById("demoAcc");</w:t>
      </w:r>
    </w:p>
    <w:p>
      <w:r>
        <w:rPr>
          <w:rtl w:val="0"/>
        </w:rPr>
        <w:t xml:space="preserve">  if (x.className.indexOf("w3-show") == -1) {</w:t>
      </w:r>
    </w:p>
    <w:p>
      <w:r>
        <w:rPr>
          <w:rtl w:val="0"/>
        </w:rPr>
        <w:t xml:space="preserve">    x.className += " w3-show";</w:t>
      </w:r>
    </w:p>
    <w:p>
      <w:r>
        <w:rPr>
          <w:rtl w:val="0"/>
        </w:rPr>
        <w:t xml:space="preserve">  } else {</w:t>
      </w:r>
    </w:p>
    <w:p>
      <w:r>
        <w:rPr>
          <w:rtl w:val="0"/>
        </w:rPr>
        <w:t xml:space="preserve">    x.className = x.className.replace(" w3-show", "");</w:t>
      </w:r>
    </w:p>
    <w:p>
      <w:r>
        <w:rPr>
          <w:rtl w:val="0"/>
        </w:rPr>
        <w:t xml:space="preserve">  }</w:t>
      </w:r>
    </w:p>
    <w:p>
      <w:r>
        <w:rPr>
          <w:rtl w:val="0"/>
        </w:rPr>
        <w:t>}</w:t>
      </w:r>
    </w:p>
    <w:p/>
    <w:p>
      <w:r>
        <w:rPr>
          <w:rtl w:val="0"/>
        </w:rPr>
        <w:t>// Click on the "Jeans" link on page load to open the accordion for demo purposes</w:t>
      </w:r>
    </w:p>
    <w:p>
      <w:r>
        <w:rPr>
          <w:rtl w:val="0"/>
        </w:rPr>
        <w:t>document.getElementById("myBtn").click();</w:t>
      </w:r>
    </w:p>
    <w:p/>
    <w:p/>
    <w:p>
      <w:r>
        <w:rPr>
          <w:rtl w:val="0"/>
        </w:rPr>
        <w:t>// Open and close sidebar</w:t>
      </w:r>
    </w:p>
    <w:p>
      <w:r>
        <w:rPr>
          <w:rtl w:val="0"/>
        </w:rPr>
        <w:t>function w3_open() {</w:t>
      </w:r>
    </w:p>
    <w:p>
      <w:r>
        <w:rPr>
          <w:rtl w:val="0"/>
        </w:rPr>
        <w:t xml:space="preserve">  document.getElementById("mySidebar").style.display = "block";</w:t>
      </w:r>
    </w:p>
    <w:p>
      <w:r>
        <w:rPr>
          <w:rtl w:val="0"/>
        </w:rPr>
        <w:t xml:space="preserve">  document.getElementById("myOverlay").style.display = "block";</w:t>
      </w:r>
    </w:p>
    <w:p>
      <w:r>
        <w:rPr>
          <w:rtl w:val="0"/>
        </w:rPr>
        <w:t>}</w:t>
      </w:r>
    </w:p>
    <w:p>
      <w:r>
        <w:rPr>
          <w:rtl w:val="0"/>
        </w:rPr>
        <w:t xml:space="preserve"> </w:t>
      </w:r>
    </w:p>
    <w:p>
      <w:r>
        <w:rPr>
          <w:rtl w:val="0"/>
        </w:rPr>
        <w:t>function w3_close() {</w:t>
      </w:r>
    </w:p>
    <w:p>
      <w:r>
        <w:rPr>
          <w:rtl w:val="0"/>
        </w:rPr>
        <w:t xml:space="preserve">  document.getElementById("mySidebar").style.display = "none";</w:t>
      </w:r>
    </w:p>
    <w:p>
      <w:r>
        <w:rPr>
          <w:rtl w:val="0"/>
        </w:rPr>
        <w:t xml:space="preserve">  document.getElementById("myOverlay").style.display = "none";</w:t>
      </w:r>
    </w:p>
    <w:p>
      <w:r>
        <w:rPr>
          <w:rtl w:val="0"/>
        </w:rPr>
        <w:t>}</w:t>
      </w:r>
    </w:p>
    <w:p>
      <w:r>
        <w:rPr>
          <w:rtl w:val="0"/>
        </w:rPr>
        <w:t>&lt;/script&gt;</w:t>
      </w:r>
    </w:p>
    <w:p/>
    <w:p>
      <w:r>
        <w:rPr>
          <w:rtl w:val="0"/>
        </w:rPr>
        <w:t>&lt;/body&gt;</w:t>
      </w:r>
    </w:p>
    <w:p>
      <w:r>
        <w:rPr>
          <w:rtl w:val="0"/>
        </w:rPr>
        <w:t>&lt;/html&gt;</w:t>
      </w:r>
    </w:p>
    <w:p/>
    <w:p/>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Pr>
        <w:drawing>
          <wp:inline distT="114300" distB="114300" distL="114300" distR="114300">
            <wp:extent cx="5943600" cy="2794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4"/>
                    <a:srcRect/>
                    <a:stretch>
                      <a:fillRect/>
                    </a:stretch>
                  </pic:blipFill>
                  <pic:spPr>
                    <a:xfrm>
                      <a:off x="0" y="0"/>
                      <a:ext cx="5943600" cy="2794000"/>
                    </a:xfrm>
                    <a:prstGeom prst="rect">
                      <a:avLst/>
                    </a:prstGeom>
                  </pic:spPr>
                </pic:pic>
              </a:graphicData>
            </a:graphic>
          </wp:inline>
        </w:drawing>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Ở đây do biểu diễn từng bước nên đoạn này chúng ta lấy dữ liệu link ảnh profile từ id của người dùng. Trong thực tế, các bạn có thể lưu link ảnh profile vào cookie/session ngay từ khi đăng nhập.</w:t>
      </w:r>
    </w:p>
    <w:p>
      <w:pPr>
        <w:rPr>
          <w:rFonts w:ascii="Courier New" w:hAnsi="Courier New" w:eastAsia="Courier New" w:cs="Courier New"/>
          <w:color w:val="0000CD"/>
          <w:sz w:val="23"/>
          <w:szCs w:val="23"/>
        </w:rPr>
      </w:pPr>
    </w:p>
    <w:p>
      <w:pPr>
        <w:pStyle w:val="4"/>
        <w:rPr>
          <w:color w:val="0000FF"/>
        </w:rPr>
      </w:pPr>
      <w:bookmarkStart w:id="18" w:name="_yr89la1k2h6b" w:colFirst="0" w:colLast="0"/>
      <w:bookmarkEnd w:id="18"/>
      <w:r>
        <w:rPr>
          <w:color w:val="0000FF"/>
          <w:rtl w:val="0"/>
        </w:rPr>
        <w:t>Upload file csv và đọc dữ liệu vào mảng</w:t>
      </w:r>
    </w:p>
    <w:p>
      <w:r>
        <w:rPr>
          <w:rtl w:val="0"/>
        </w:rPr>
        <w:t>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pPr>
        <w:pStyle w:val="4"/>
      </w:pPr>
      <w:bookmarkStart w:id="19" w:name="_19gnf777hdh" w:colFirst="0" w:colLast="0"/>
      <w:bookmarkEnd w:id="19"/>
      <w:r>
        <w:rPr>
          <w:rtl w:val="0"/>
        </w:rPr>
        <w:t>read-csv.php</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&lt;?php</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$csv = array();</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$name_file = 'cus.csv';</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$lines = file($name_file, FILE_IGNORE_NEW_LINES);</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//dua du lieu tu file csv vao mang:</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foreach ($lines as $key =&gt; $value)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 xml:space="preserve">    $csv[$key] = str_getcsv($value);</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//in mang</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echo '&lt;pre&gt;';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print_r($csv);</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echo '&lt;/pre&gt;';</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tl w:val="0"/>
        </w:rPr>
        <w:t>?&gt;</w:t>
      </w:r>
    </w:p>
    <w:p>
      <w:r>
        <w:rPr>
          <w:rtl w:val="0"/>
        </w:rPr>
        <w:t>Tạo tập tin cus.csv với dữ liệu như sau</w:t>
      </w: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Pr>
        <w:drawing>
          <wp:inline distT="114300" distB="114300" distL="114300" distR="114300">
            <wp:extent cx="3857625" cy="3086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5"/>
                    <a:srcRect/>
                    <a:stretch>
                      <a:fillRect/>
                    </a:stretch>
                  </pic:blipFill>
                  <pic:spPr>
                    <a:xfrm>
                      <a:off x="0" y="0"/>
                      <a:ext cx="3857625" cy="3086100"/>
                    </a:xfrm>
                    <a:prstGeom prst="rect">
                      <a:avLst/>
                    </a:prstGeom>
                  </pic:spPr>
                </pic:pic>
              </a:graphicData>
            </a:graphic>
          </wp:inline>
        </w:drawing>
      </w:r>
    </w:p>
    <w:p>
      <w:r>
        <w:rPr>
          <w:rtl w:val="0"/>
        </w:rPr>
        <w:t>Khi chạy code đọc trên ta sẽ có dữ liệu đã được đưa vào mảng và hiển thị</w:t>
      </w:r>
    </w:p>
    <w:p>
      <w:pPr>
        <w:rPr>
          <w:rFonts w:ascii="Courier New" w:hAnsi="Courier New" w:eastAsia="Courier New" w:cs="Courier New"/>
          <w:color w:val="0000CD"/>
          <w:sz w:val="23"/>
          <w:szCs w:val="23"/>
        </w:rPr>
      </w:pPr>
    </w:p>
    <w:p>
      <w:pPr>
        <w:rPr>
          <w:rFonts w:ascii="Courier New" w:hAnsi="Courier New" w:eastAsia="Courier New" w:cs="Courier New"/>
          <w:color w:val="0000CD"/>
          <w:sz w:val="23"/>
          <w:szCs w:val="23"/>
        </w:rPr>
      </w:pPr>
      <w:r>
        <w:rPr>
          <w:rFonts w:ascii="Courier New" w:hAnsi="Courier New" w:eastAsia="Courier New" w:cs="Courier New"/>
          <w:color w:val="0000CD"/>
          <w:sz w:val="23"/>
          <w:szCs w:val="23"/>
        </w:rPr>
        <w:drawing>
          <wp:inline distT="114300" distB="114300" distL="114300" distR="114300">
            <wp:extent cx="5810250" cy="20478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16"/>
                    <a:srcRect/>
                    <a:stretch>
                      <a:fillRect/>
                    </a:stretch>
                  </pic:blipFill>
                  <pic:spPr>
                    <a:xfrm>
                      <a:off x="0" y="0"/>
                      <a:ext cx="5810250" cy="2047875"/>
                    </a:xfrm>
                    <a:prstGeom prst="rect">
                      <a:avLst/>
                    </a:prstGeom>
                  </pic:spPr>
                </pic:pic>
              </a:graphicData>
            </a:graphic>
          </wp:inline>
        </w:drawing>
      </w:r>
    </w:p>
    <w:p>
      <w:pPr>
        <w:pStyle w:val="2"/>
        <w:rPr>
          <w:color w:val="FF0000"/>
          <w:u w:val="single"/>
        </w:rPr>
      </w:pPr>
      <w:bookmarkStart w:id="20" w:name="_wounfcw1h1qm" w:colFirst="0" w:colLast="0"/>
      <w:bookmarkEnd w:id="20"/>
      <w:r>
        <w:rPr>
          <w:color w:val="FF0000"/>
          <w:u w:val="single"/>
          <w:rtl w:val="0"/>
        </w:rPr>
        <w:t>Yêu cầu bài thực hành:</w:t>
      </w:r>
    </w:p>
    <w:p>
      <w:pPr>
        <w:numPr>
          <w:ilvl w:val="0"/>
          <w:numId w:val="3"/>
        </w:numPr>
        <w:ind w:left="720" w:hanging="360"/>
        <w:jc w:val="both"/>
      </w:pPr>
      <w:r>
        <w:rPr>
          <w:rtl w:val="0"/>
        </w:rPr>
        <w:t>Bạn hãy chạy tất cả các lệnh hướng dẫn ở trên và chụp lại màn hình kết quả.</w:t>
      </w:r>
    </w:p>
    <w:p>
      <w:pPr>
        <w:numPr>
          <w:ilvl w:val="0"/>
          <w:numId w:val="0"/>
        </w:numPr>
        <w:ind w:left="360" w:leftChars="0"/>
        <w:jc w:val="both"/>
      </w:pPr>
      <w:r>
        <w:drawing>
          <wp:inline distT="0" distB="0" distL="114300" distR="114300">
            <wp:extent cx="5937250" cy="2633345"/>
            <wp:effectExtent l="0" t="0" r="6350" b="825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7"/>
                    <a:stretch>
                      <a:fillRect/>
                    </a:stretch>
                  </pic:blipFill>
                  <pic:spPr>
                    <a:xfrm>
                      <a:off x="0" y="0"/>
                      <a:ext cx="5937250" cy="2633345"/>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7250" cy="3120390"/>
            <wp:effectExtent l="0" t="0" r="6350"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8"/>
                    <a:stretch>
                      <a:fillRect/>
                    </a:stretch>
                  </pic:blipFill>
                  <pic:spPr>
                    <a:xfrm>
                      <a:off x="0" y="0"/>
                      <a:ext cx="5937250" cy="3120390"/>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43600" cy="2007235"/>
            <wp:effectExtent l="0" t="0" r="0" b="1206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a:off x="0" y="0"/>
                      <a:ext cx="5943600" cy="2007235"/>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7250" cy="3120390"/>
            <wp:effectExtent l="0" t="0" r="6350" b="38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0"/>
                    <a:stretch>
                      <a:fillRect/>
                    </a:stretch>
                  </pic:blipFill>
                  <pic:spPr>
                    <a:xfrm>
                      <a:off x="0" y="0"/>
                      <a:ext cx="5937250" cy="3120390"/>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4075" cy="3034030"/>
            <wp:effectExtent l="0" t="0" r="9525" b="127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1"/>
                    <a:stretch>
                      <a:fillRect/>
                    </a:stretch>
                  </pic:blipFill>
                  <pic:spPr>
                    <a:xfrm>
                      <a:off x="0" y="0"/>
                      <a:ext cx="5934075" cy="3034030"/>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7250" cy="2455545"/>
            <wp:effectExtent l="0" t="0" r="6350" b="825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2"/>
                    <a:stretch>
                      <a:fillRect/>
                    </a:stretch>
                  </pic:blipFill>
                  <pic:spPr>
                    <a:xfrm>
                      <a:off x="0" y="0"/>
                      <a:ext cx="5937250" cy="2455545"/>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7250" cy="955675"/>
            <wp:effectExtent l="0" t="0" r="6350"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3"/>
                    <a:stretch>
                      <a:fillRect/>
                    </a:stretch>
                  </pic:blipFill>
                  <pic:spPr>
                    <a:xfrm>
                      <a:off x="0" y="0"/>
                      <a:ext cx="5937250" cy="955675"/>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4710" cy="3135630"/>
            <wp:effectExtent l="0" t="0" r="8890" b="127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4"/>
                    <a:stretch>
                      <a:fillRect/>
                    </a:stretch>
                  </pic:blipFill>
                  <pic:spPr>
                    <a:xfrm>
                      <a:off x="0" y="0"/>
                      <a:ext cx="5934710" cy="3135630"/>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43600" cy="2550160"/>
            <wp:effectExtent l="0" t="0" r="0" b="254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5"/>
                    <a:stretch>
                      <a:fillRect/>
                    </a:stretch>
                  </pic:blipFill>
                  <pic:spPr>
                    <a:xfrm>
                      <a:off x="0" y="0"/>
                      <a:ext cx="5943600" cy="2550160"/>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4710" cy="3129280"/>
            <wp:effectExtent l="0" t="0" r="8890" b="762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6"/>
                    <a:stretch>
                      <a:fillRect/>
                    </a:stretch>
                  </pic:blipFill>
                  <pic:spPr>
                    <a:xfrm>
                      <a:off x="0" y="0"/>
                      <a:ext cx="5934710" cy="3129280"/>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7250" cy="3135630"/>
            <wp:effectExtent l="0" t="0" r="6350" b="127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7"/>
                    <a:stretch>
                      <a:fillRect/>
                    </a:stretch>
                  </pic:blipFill>
                  <pic:spPr>
                    <a:xfrm>
                      <a:off x="0" y="0"/>
                      <a:ext cx="5937250" cy="3135630"/>
                    </a:xfrm>
                    <a:prstGeom prst="rect">
                      <a:avLst/>
                    </a:prstGeom>
                    <a:noFill/>
                    <a:ln>
                      <a:noFill/>
                    </a:ln>
                  </pic:spPr>
                </pic:pic>
              </a:graphicData>
            </a:graphic>
          </wp:inline>
        </w:drawing>
      </w:r>
    </w:p>
    <w:p>
      <w:pPr>
        <w:numPr>
          <w:ilvl w:val="0"/>
          <w:numId w:val="0"/>
        </w:numPr>
        <w:ind w:left="360" w:leftChars="0"/>
        <w:jc w:val="both"/>
      </w:pPr>
    </w:p>
    <w:p>
      <w:pPr>
        <w:numPr>
          <w:ilvl w:val="0"/>
          <w:numId w:val="0"/>
        </w:numPr>
        <w:ind w:left="360" w:leftChars="0"/>
        <w:jc w:val="both"/>
      </w:pPr>
    </w:p>
    <w:p>
      <w:pPr>
        <w:numPr>
          <w:ilvl w:val="0"/>
          <w:numId w:val="0"/>
        </w:numPr>
        <w:ind w:left="360" w:leftChars="0"/>
        <w:jc w:val="both"/>
      </w:pPr>
    </w:p>
    <w:p>
      <w:pPr>
        <w:numPr>
          <w:ilvl w:val="0"/>
          <w:numId w:val="3"/>
        </w:numPr>
        <w:ind w:left="720" w:hanging="360"/>
        <w:jc w:val="both"/>
        <w:rPr>
          <w:u w:val="none"/>
        </w:rPr>
      </w:pPr>
      <w:r>
        <w:rPr>
          <w:rtl w:val="0"/>
        </w:rPr>
        <w:t xml:space="preserve">Trong vài trường hợp, hacker có thể sử dụng các kỹ thuật SQL Injection để hack hệ thống của bạn. Bạn hãy trình bày SQL Injection là gì và thử các ví dụ trình bày trong </w:t>
      </w:r>
      <w:r>
        <w:rPr>
          <w:vertAlign w:val="superscript"/>
        </w:rPr>
        <w:footnoteReference w:id="0"/>
      </w:r>
      <w:r>
        <w:rPr>
          <w:rtl w:val="0"/>
        </w:rPr>
        <w:t>. Ứng dụng kỹ thuật đó vào trang đăng nhập mà bạn đã tạo, chụp lại các kết quả.</w:t>
      </w:r>
    </w:p>
    <w:p>
      <w:pPr>
        <w:numPr>
          <w:ilvl w:val="0"/>
          <w:numId w:val="0"/>
        </w:numPr>
        <w:jc w:val="both"/>
        <w:rPr>
          <w:rFonts w:hint="default"/>
          <w:b/>
          <w:bCs/>
          <w:u w:val="none"/>
          <w:lang w:val="en-US"/>
        </w:rPr>
      </w:pPr>
      <w:r>
        <w:rPr>
          <w:rFonts w:hint="default"/>
          <w:u w:val="none"/>
          <w:lang w:val="en-US"/>
        </w:rPr>
        <w:tab/>
      </w:r>
      <w:r>
        <w:rPr>
          <w:rFonts w:hint="default"/>
          <w:b/>
          <w:bCs/>
          <w:u w:val="none"/>
          <w:lang w:val="en-US"/>
        </w:rPr>
        <w:t>TRẢ LỜI:</w:t>
      </w:r>
    </w:p>
    <w:p>
      <w:pPr>
        <w:numPr>
          <w:ilvl w:val="0"/>
          <w:numId w:val="0"/>
        </w:numPr>
        <w:jc w:val="both"/>
        <w:rPr>
          <w:rFonts w:hint="default"/>
          <w:b w:val="0"/>
          <w:bCs w:val="0"/>
          <w:u w:val="none"/>
          <w:lang w:val="en-US"/>
        </w:rPr>
      </w:pPr>
      <w:r>
        <w:rPr>
          <w:rFonts w:hint="default"/>
          <w:b/>
          <w:bCs/>
          <w:u w:val="none"/>
          <w:lang w:val="en-US"/>
        </w:rPr>
        <w:tab/>
      </w:r>
      <w:r>
        <w:rPr>
          <w:rFonts w:hint="default"/>
          <w:b w:val="0"/>
          <w:bCs w:val="0"/>
          <w:u w:val="none"/>
          <w:lang w:val="en-US"/>
        </w:rPr>
        <w:t>-SQL injection là một kỹ thuật chèn mã có thể phá hủy cơ sở dữ liệu, một trong những kỹ thuật hack web phổ biến, vị trí của mã độc hại trong câu lệnh SQL thông qua đầu vào trang web.</w:t>
      </w:r>
    </w:p>
    <w:p>
      <w:pPr>
        <w:numPr>
          <w:ilvl w:val="0"/>
          <w:numId w:val="0"/>
        </w:numPr>
        <w:jc w:val="both"/>
        <w:rPr>
          <w:rFonts w:hint="default"/>
          <w:b w:val="0"/>
          <w:bCs w:val="0"/>
          <w:u w:val="none"/>
          <w:lang w:val="en-US"/>
        </w:rPr>
      </w:pPr>
    </w:p>
    <w:p>
      <w:pPr>
        <w:numPr>
          <w:ilvl w:val="0"/>
          <w:numId w:val="3"/>
        </w:numPr>
        <w:ind w:left="720" w:hanging="360"/>
        <w:jc w:val="both"/>
        <w:rPr>
          <w:u w:val="none"/>
        </w:rPr>
      </w:pPr>
      <w:r>
        <w:rPr>
          <w:rtl w:val="0"/>
        </w:rPr>
        <w:t>Dựa vào link</w:t>
      </w:r>
      <w:r>
        <w:rPr>
          <w:vertAlign w:val="superscript"/>
        </w:rPr>
        <w:footnoteReference w:id="1"/>
      </w:r>
      <w:r>
        <w:rPr>
          <w:rtl w:val="0"/>
        </w:rPr>
        <w:t>, bạn hãy cho biết Cookie là gì, diễn giải ý nghĩa các tham số trong setcookie(). Cách lưu, lấy, xóa giá trị trong cookie.</w:t>
      </w:r>
    </w:p>
    <w:p>
      <w:pPr>
        <w:numPr>
          <w:ilvl w:val="0"/>
          <w:numId w:val="0"/>
        </w:numPr>
        <w:ind w:left="360" w:leftChars="0"/>
        <w:jc w:val="both"/>
        <w:rPr>
          <w:rFonts w:hint="default"/>
          <w:b/>
          <w:bCs/>
          <w:u w:val="none"/>
          <w:lang w:val="en-US"/>
        </w:rPr>
      </w:pPr>
      <w:r>
        <w:rPr>
          <w:rFonts w:hint="default"/>
          <w:b/>
          <w:bCs/>
          <w:u w:val="none"/>
          <w:lang w:val="en-US"/>
        </w:rPr>
        <w:t>TRẢ LỜI:</w:t>
      </w:r>
    </w:p>
    <w:p>
      <w:pPr>
        <w:numPr>
          <w:ilvl w:val="0"/>
          <w:numId w:val="0"/>
        </w:numPr>
        <w:ind w:left="360" w:leftChars="0"/>
        <w:jc w:val="both"/>
        <w:rPr>
          <w:rFonts w:hint="default"/>
          <w:b w:val="0"/>
          <w:bCs w:val="0"/>
          <w:u w:val="none"/>
          <w:lang w:val="en-US"/>
        </w:rPr>
      </w:pPr>
      <w:r>
        <w:rPr>
          <w:rFonts w:hint="default"/>
          <w:b w:val="0"/>
          <w:bCs w:val="0"/>
          <w:u w:val="none"/>
          <w:lang w:val="en-US"/>
        </w:rPr>
        <w:t>-Cookie thường được sử dụng để xác định người dùng. Cookie là một tệp nhỏ mà máy chủ nhúng vào máy tính của người dùng. Mỗi khi cùng một máy tính yêu cầu một trang bằng trình duyệt, nó cũng sẽ gửi cookie. Với PHP, bạn có thể tạo và truy xuất các giá trị cookie.</w:t>
      </w:r>
    </w:p>
    <w:p>
      <w:pPr>
        <w:numPr>
          <w:ilvl w:val="0"/>
          <w:numId w:val="0"/>
        </w:numPr>
        <w:ind w:left="360" w:leftChars="0"/>
        <w:jc w:val="both"/>
        <w:rPr>
          <w:rFonts w:hint="default"/>
          <w:b/>
          <w:bCs/>
          <w:u w:val="none"/>
          <w:lang w:val="en-US"/>
        </w:rPr>
      </w:pPr>
      <w:r>
        <w:rPr>
          <w:rFonts w:hint="default"/>
          <w:b/>
          <w:bCs/>
          <w:u w:val="none"/>
          <w:lang w:val="en-US"/>
        </w:rPr>
        <w:t>-Các ý nghĩa tham số trong setcookie():</w:t>
      </w:r>
    </w:p>
    <w:p>
      <w:pPr>
        <w:numPr>
          <w:ilvl w:val="0"/>
          <w:numId w:val="0"/>
        </w:numPr>
        <w:ind w:left="360" w:leftChars="0"/>
        <w:jc w:val="both"/>
        <w:rPr>
          <w:rFonts w:hint="default"/>
          <w:b w:val="0"/>
          <w:bCs w:val="0"/>
          <w:u w:val="none"/>
          <w:lang w:val="en-US"/>
        </w:rPr>
      </w:pPr>
      <w:r>
        <w:rPr>
          <w:rFonts w:hint="default"/>
          <w:b w:val="0"/>
          <w:bCs w:val="0"/>
          <w:u w:val="none"/>
          <w:lang w:val="en-US"/>
        </w:rPr>
        <w:t>+$cookie_name: tên của cookie</w:t>
      </w:r>
    </w:p>
    <w:p>
      <w:pPr>
        <w:numPr>
          <w:ilvl w:val="0"/>
          <w:numId w:val="0"/>
        </w:numPr>
        <w:ind w:left="360" w:leftChars="0"/>
        <w:jc w:val="both"/>
        <w:rPr>
          <w:rFonts w:hint="default"/>
          <w:b w:val="0"/>
          <w:bCs w:val="0"/>
          <w:u w:val="none"/>
          <w:lang w:val="en-US"/>
        </w:rPr>
      </w:pPr>
      <w:r>
        <w:rPr>
          <w:rFonts w:hint="default"/>
          <w:b w:val="0"/>
          <w:bCs w:val="0"/>
          <w:u w:val="none"/>
          <w:lang w:val="en-US"/>
        </w:rPr>
        <w:t>+$cookie_value: giá trị của biến được đặt tên để lưu trữ trong cookie</w:t>
      </w:r>
    </w:p>
    <w:p>
      <w:pPr>
        <w:numPr>
          <w:ilvl w:val="0"/>
          <w:numId w:val="0"/>
        </w:numPr>
        <w:ind w:left="360" w:leftChars="0"/>
        <w:jc w:val="both"/>
        <w:rPr>
          <w:rFonts w:hint="default"/>
          <w:b w:val="0"/>
          <w:bCs w:val="0"/>
          <w:u w:val="none"/>
          <w:lang w:val="en-US"/>
        </w:rPr>
      </w:pPr>
      <w:r>
        <w:rPr>
          <w:rFonts w:hint="default"/>
          <w:b w:val="0"/>
          <w:bCs w:val="0"/>
          <w:u w:val="none"/>
          <w:lang w:val="en-US"/>
        </w:rPr>
        <w:t>+expire: thời gian sống của cookie</w:t>
      </w:r>
    </w:p>
    <w:p>
      <w:pPr>
        <w:numPr>
          <w:ilvl w:val="0"/>
          <w:numId w:val="0"/>
        </w:numPr>
        <w:ind w:left="360" w:leftChars="0"/>
        <w:jc w:val="both"/>
        <w:rPr>
          <w:rFonts w:hint="default"/>
          <w:b w:val="0"/>
          <w:bCs w:val="0"/>
          <w:u w:val="none"/>
          <w:lang w:val="en-US"/>
        </w:rPr>
      </w:pPr>
      <w:r>
        <w:rPr>
          <w:rFonts w:hint="default"/>
          <w:b w:val="0"/>
          <w:bCs w:val="0"/>
          <w:u w:val="none"/>
          <w:lang w:val="en-US"/>
        </w:rPr>
        <w:t>+path: đường dẫn để lưu trữ cookie</w:t>
      </w:r>
    </w:p>
    <w:p>
      <w:pPr>
        <w:numPr>
          <w:ilvl w:val="0"/>
          <w:numId w:val="0"/>
        </w:numPr>
        <w:ind w:left="360" w:leftChars="0"/>
        <w:jc w:val="both"/>
        <w:rPr>
          <w:rFonts w:hint="default"/>
          <w:b w:val="0"/>
          <w:bCs w:val="0"/>
          <w:u w:val="none"/>
          <w:lang w:val="en-US"/>
        </w:rPr>
      </w:pPr>
      <w:r>
        <w:rPr>
          <w:rFonts w:hint="default"/>
          <w:b w:val="0"/>
          <w:bCs w:val="0"/>
          <w:u w:val="none"/>
          <w:lang w:val="en-US"/>
        </w:rPr>
        <w:t>+domain: tên của domain</w:t>
      </w:r>
    </w:p>
    <w:p>
      <w:pPr>
        <w:numPr>
          <w:ilvl w:val="0"/>
          <w:numId w:val="0"/>
        </w:numPr>
        <w:ind w:left="360" w:leftChars="0"/>
        <w:jc w:val="both"/>
        <w:rPr>
          <w:rFonts w:hint="default"/>
          <w:b w:val="0"/>
          <w:bCs w:val="0"/>
          <w:u w:val="none"/>
          <w:lang w:val="en-US"/>
        </w:rPr>
      </w:pPr>
    </w:p>
    <w:p>
      <w:pPr>
        <w:numPr>
          <w:ilvl w:val="0"/>
          <w:numId w:val="0"/>
        </w:numPr>
        <w:ind w:left="360" w:leftChars="0"/>
        <w:jc w:val="both"/>
        <w:rPr>
          <w:rFonts w:hint="default"/>
          <w:b/>
          <w:bCs/>
          <w:u w:val="none"/>
          <w:lang w:val="en-US"/>
        </w:rPr>
      </w:pPr>
      <w:r>
        <w:rPr>
          <w:rFonts w:hint="default"/>
          <w:b/>
          <w:bCs/>
          <w:u w:val="none"/>
          <w:lang w:val="en-US"/>
        </w:rPr>
        <w:t>+Lưu giá trị cookie:</w:t>
      </w:r>
    </w:p>
    <w:p>
      <w:pPr>
        <w:numPr>
          <w:ilvl w:val="0"/>
          <w:numId w:val="0"/>
        </w:numPr>
        <w:ind w:left="360" w:leftChars="0"/>
        <w:jc w:val="both"/>
        <w:rPr>
          <w:rFonts w:hint="default"/>
          <w:b w:val="0"/>
          <w:bCs w:val="0"/>
          <w:u w:val="none"/>
          <w:lang w:val="en-US"/>
        </w:rPr>
      </w:pPr>
      <w:r>
        <w:rPr>
          <w:rFonts w:hint="default"/>
          <w:b w:val="0"/>
          <w:bCs w:val="0"/>
          <w:u w:val="none"/>
          <w:lang w:val="en-US"/>
        </w:rPr>
        <w:t xml:space="preserve">&lt;!DOCTYPE html&gt; </w:t>
      </w:r>
    </w:p>
    <w:p>
      <w:pPr>
        <w:numPr>
          <w:ilvl w:val="0"/>
          <w:numId w:val="0"/>
        </w:numPr>
        <w:ind w:left="360" w:leftChars="0"/>
        <w:jc w:val="both"/>
        <w:rPr>
          <w:rFonts w:hint="default"/>
          <w:b w:val="0"/>
          <w:bCs w:val="0"/>
          <w:u w:val="none"/>
          <w:lang w:val="en-US"/>
        </w:rPr>
      </w:pPr>
      <w:r>
        <w:rPr>
          <w:rFonts w:hint="default"/>
          <w:b w:val="0"/>
          <w:bCs w:val="0"/>
          <w:u w:val="none"/>
          <w:lang w:val="en-US"/>
        </w:rPr>
        <w:t>&lt;?php setcookie('username', 'TRUC LINH', time() + 3600);</w:t>
      </w:r>
    </w:p>
    <w:p>
      <w:pPr>
        <w:numPr>
          <w:ilvl w:val="0"/>
          <w:numId w:val="0"/>
        </w:numPr>
        <w:ind w:left="360" w:leftChars="0"/>
        <w:jc w:val="both"/>
        <w:rPr>
          <w:rFonts w:hint="default"/>
          <w:b w:val="0"/>
          <w:bCs w:val="0"/>
          <w:u w:val="none"/>
          <w:lang w:val="en-US"/>
        </w:rPr>
      </w:pPr>
      <w:r>
        <w:rPr>
          <w:rFonts w:hint="default"/>
          <w:b w:val="0"/>
          <w:bCs w:val="0"/>
          <w:u w:val="none"/>
          <w:lang w:val="en-US"/>
        </w:rPr>
        <w:t xml:space="preserve"> ?&gt; </w:t>
      </w:r>
    </w:p>
    <w:p>
      <w:pPr>
        <w:numPr>
          <w:ilvl w:val="0"/>
          <w:numId w:val="0"/>
        </w:numPr>
        <w:ind w:left="360" w:leftChars="0"/>
        <w:jc w:val="both"/>
        <w:rPr>
          <w:rFonts w:hint="default"/>
          <w:b w:val="0"/>
          <w:bCs w:val="0"/>
          <w:u w:val="none"/>
          <w:lang w:val="en-US"/>
        </w:rPr>
      </w:pPr>
      <w:r>
        <w:rPr>
          <w:rFonts w:hint="default"/>
          <w:b w:val="0"/>
          <w:bCs w:val="0"/>
          <w:u w:val="none"/>
          <w:lang w:val="en-US"/>
        </w:rPr>
        <w:t xml:space="preserve">&lt;html&gt; </w:t>
      </w:r>
    </w:p>
    <w:p>
      <w:pPr>
        <w:numPr>
          <w:ilvl w:val="0"/>
          <w:numId w:val="0"/>
        </w:numPr>
        <w:ind w:left="360" w:leftChars="0"/>
        <w:jc w:val="both"/>
        <w:rPr>
          <w:rFonts w:hint="default"/>
          <w:b w:val="0"/>
          <w:bCs w:val="0"/>
          <w:u w:val="none"/>
          <w:lang w:val="en-US"/>
        </w:rPr>
      </w:pPr>
      <w:r>
        <w:rPr>
          <w:rFonts w:hint="default"/>
          <w:b w:val="0"/>
          <w:bCs w:val="0"/>
          <w:u w:val="none"/>
          <w:lang w:val="en-US"/>
        </w:rPr>
        <w:t xml:space="preserve">&lt;head&gt; </w:t>
      </w:r>
    </w:p>
    <w:p>
      <w:pPr>
        <w:numPr>
          <w:ilvl w:val="0"/>
          <w:numId w:val="0"/>
        </w:numPr>
        <w:ind w:left="360" w:leftChars="0"/>
        <w:jc w:val="both"/>
        <w:rPr>
          <w:rFonts w:hint="default"/>
          <w:b w:val="0"/>
          <w:bCs w:val="0"/>
          <w:u w:val="none"/>
          <w:lang w:val="en-US"/>
        </w:rPr>
      </w:pPr>
      <w:r>
        <w:rPr>
          <w:rFonts w:hint="default"/>
          <w:b w:val="0"/>
          <w:bCs w:val="0"/>
          <w:u w:val="none"/>
          <w:lang w:val="en-US"/>
        </w:rPr>
        <w:t>&lt;title&gt;&lt;/title&gt;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&lt;meta http-equiv="Content-Type" content="text/html; charset=UTF-8"&gt;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&lt;/head&gt;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&lt;body&gt; </w:t>
      </w:r>
    </w:p>
    <w:p>
      <w:pPr>
        <w:numPr>
          <w:ilvl w:val="0"/>
          <w:numId w:val="0"/>
        </w:numPr>
        <w:ind w:left="360" w:leftChars="0"/>
        <w:jc w:val="both"/>
        <w:rPr>
          <w:rFonts w:hint="default"/>
          <w:b w:val="0"/>
          <w:bCs w:val="0"/>
          <w:u w:val="none"/>
          <w:lang w:val="en-US"/>
        </w:rPr>
      </w:pPr>
      <w:r>
        <w:rPr>
          <w:rFonts w:hint="default"/>
          <w:b w:val="0"/>
          <w:bCs w:val="0"/>
          <w:u w:val="none"/>
          <w:lang w:val="en-US"/>
        </w:rPr>
        <w:t>&lt;/body&gt;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&lt;/html</w:t>
      </w:r>
    </w:p>
    <w:p>
      <w:pPr>
        <w:numPr>
          <w:ilvl w:val="0"/>
          <w:numId w:val="0"/>
        </w:numPr>
        <w:ind w:left="360" w:leftChars="0"/>
        <w:jc w:val="both"/>
        <w:rPr>
          <w:rFonts w:hint="default"/>
          <w:b/>
          <w:bCs/>
          <w:u w:val="none"/>
          <w:lang w:val="en-US"/>
        </w:rPr>
      </w:pPr>
      <w:r>
        <w:rPr>
          <w:rFonts w:hint="default"/>
          <w:b/>
          <w:bCs/>
          <w:u w:val="none"/>
          <w:lang w:val="en-US"/>
        </w:rPr>
        <w:t>+Lấy giá trị cookie:</w:t>
      </w:r>
    </w:p>
    <w:p>
      <w:pPr>
        <w:numPr>
          <w:ilvl w:val="0"/>
          <w:numId w:val="0"/>
        </w:numPr>
        <w:ind w:left="360" w:leftChars="0"/>
        <w:jc w:val="both"/>
        <w:rPr>
          <w:rFonts w:hint="default"/>
          <w:b w:val="0"/>
          <w:bCs w:val="0"/>
          <w:u w:val="none"/>
          <w:lang w:val="en-US"/>
        </w:rPr>
      </w:pPr>
      <w:r>
        <w:rPr>
          <w:rFonts w:hint="default"/>
          <w:b w:val="0"/>
          <w:bCs w:val="0"/>
          <w:u w:val="none"/>
          <w:lang w:val="en-US"/>
        </w:rPr>
        <w:t xml:space="preserve">&lt;!DOCTYPE html&gt; </w:t>
      </w:r>
    </w:p>
    <w:p>
      <w:pPr>
        <w:numPr>
          <w:ilvl w:val="0"/>
          <w:numId w:val="0"/>
        </w:numPr>
        <w:ind w:left="360" w:leftChars="0"/>
        <w:jc w:val="both"/>
        <w:rPr>
          <w:rFonts w:hint="default"/>
          <w:b w:val="0"/>
          <w:bCs w:val="0"/>
          <w:u w:val="none"/>
          <w:lang w:val="en-US"/>
        </w:rPr>
      </w:pPr>
      <w:r>
        <w:rPr>
          <w:rFonts w:hint="default"/>
          <w:b w:val="0"/>
          <w:bCs w:val="0"/>
          <w:u w:val="none"/>
          <w:lang w:val="en-US"/>
        </w:rPr>
        <w:t>&lt;?php setcookie('username', 'TRUC LINH', time() + 3600);</w:t>
      </w:r>
    </w:p>
    <w:p>
      <w:pPr>
        <w:numPr>
          <w:ilvl w:val="0"/>
          <w:numId w:val="0"/>
        </w:numPr>
        <w:ind w:left="360" w:leftChars="0"/>
        <w:jc w:val="both"/>
        <w:rPr>
          <w:rFonts w:hint="default"/>
          <w:b w:val="0"/>
          <w:bCs w:val="0"/>
          <w:u w:val="none"/>
          <w:lang w:val="en-US"/>
        </w:rPr>
      </w:pPr>
      <w:r>
        <w:rPr>
          <w:rFonts w:hint="default"/>
          <w:b w:val="0"/>
          <w:bCs w:val="0"/>
          <w:u w:val="none"/>
          <w:lang w:val="en-US"/>
        </w:rPr>
        <w:t xml:space="preserve"> ?&gt;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&lt;html&gt; </w:t>
      </w:r>
    </w:p>
    <w:p>
      <w:pPr>
        <w:numPr>
          <w:ilvl w:val="0"/>
          <w:numId w:val="0"/>
        </w:numPr>
        <w:ind w:left="360" w:leftChars="0"/>
        <w:jc w:val="both"/>
        <w:rPr>
          <w:rFonts w:hint="default"/>
          <w:b w:val="0"/>
          <w:bCs w:val="0"/>
          <w:u w:val="none"/>
          <w:lang w:val="en-US"/>
        </w:rPr>
      </w:pPr>
      <w:r>
        <w:rPr>
          <w:rFonts w:hint="default"/>
          <w:b w:val="0"/>
          <w:bCs w:val="0"/>
          <w:u w:val="none"/>
          <w:lang w:val="en-US"/>
        </w:rPr>
        <w:t xml:space="preserve">&lt;head&gt; </w:t>
      </w:r>
    </w:p>
    <w:p>
      <w:pPr>
        <w:numPr>
          <w:ilvl w:val="0"/>
          <w:numId w:val="0"/>
        </w:numPr>
        <w:ind w:left="360" w:leftChars="0"/>
        <w:jc w:val="both"/>
        <w:rPr>
          <w:rFonts w:hint="default"/>
          <w:b w:val="0"/>
          <w:bCs w:val="0"/>
          <w:u w:val="none"/>
          <w:lang w:val="en-US"/>
        </w:rPr>
      </w:pPr>
      <w:r>
        <w:rPr>
          <w:rFonts w:hint="default"/>
          <w:b w:val="0"/>
          <w:bCs w:val="0"/>
          <w:u w:val="none"/>
          <w:lang w:val="en-US"/>
        </w:rPr>
        <w:t>&lt;title&gt;&lt;/title&gt;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&lt;meta http-equiv="Content-Type" content="text/html; charset=UTF-8"&gt; </w:t>
      </w:r>
    </w:p>
    <w:p>
      <w:pPr>
        <w:numPr>
          <w:ilvl w:val="0"/>
          <w:numId w:val="0"/>
        </w:numPr>
        <w:ind w:left="360" w:leftChars="0"/>
        <w:jc w:val="both"/>
        <w:rPr>
          <w:rFonts w:hint="default"/>
          <w:b w:val="0"/>
          <w:bCs w:val="0"/>
          <w:u w:val="none"/>
          <w:lang w:val="en-US"/>
        </w:rPr>
      </w:pPr>
      <w:r>
        <w:rPr>
          <w:rFonts w:hint="default"/>
          <w:b w:val="0"/>
          <w:bCs w:val="0"/>
          <w:u w:val="none"/>
          <w:lang w:val="en-US"/>
        </w:rPr>
        <w:t>&lt;/head&gt;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&lt;body&gt; </w:t>
      </w:r>
    </w:p>
    <w:p>
      <w:pPr>
        <w:numPr>
          <w:ilvl w:val="0"/>
          <w:numId w:val="0"/>
        </w:numPr>
        <w:ind w:left="360" w:leftChars="0"/>
        <w:jc w:val="both"/>
        <w:rPr>
          <w:rFonts w:hint="default"/>
          <w:b w:val="0"/>
          <w:bCs w:val="0"/>
          <w:u w:val="none"/>
          <w:lang w:val="en-US"/>
        </w:rPr>
      </w:pPr>
      <w:r>
        <w:rPr>
          <w:rFonts w:hint="default"/>
          <w:b w:val="0"/>
          <w:bCs w:val="0"/>
          <w:u w:val="none"/>
          <w:lang w:val="en-US"/>
        </w:rPr>
        <w:t>&lt;/body&gt;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&lt;/html</w:t>
      </w:r>
    </w:p>
    <w:p>
      <w:pPr>
        <w:numPr>
          <w:ilvl w:val="0"/>
          <w:numId w:val="0"/>
        </w:numPr>
        <w:ind w:left="360" w:leftChars="0"/>
        <w:jc w:val="both"/>
        <w:rPr>
          <w:rFonts w:hint="default"/>
          <w:b w:val="0"/>
          <w:bCs w:val="0"/>
          <w:u w:val="none"/>
          <w:lang w:val="en-US"/>
        </w:rPr>
      </w:pPr>
      <w:r>
        <w:rPr>
          <w:rFonts w:hint="default"/>
          <w:b/>
          <w:bCs/>
          <w:u w:val="none"/>
          <w:lang w:val="en-US"/>
        </w:rPr>
        <w:t>+Xoá giá trị trong cookie:</w:t>
      </w:r>
      <w:r>
        <w:rPr>
          <w:rFonts w:hint="default"/>
          <w:b w:val="0"/>
          <w:bCs w:val="0"/>
          <w:u w:val="none"/>
          <w:lang w:val="en-US"/>
        </w:rPr>
        <w:t xml:space="preserve"> Để xóa cookie thì các bạn chỉ cần xét cho thời gian sống của nó nhỏ hơn thời điểm hiện tại. Tức là bạn thiết lập thời gian sống của nó sang quá trị âm nhiều hơn hoặc bằng giá trị sống lúc bạn thiết lập. Để xóa cookie, ta sử dụng hàm setcookie() với ngày hết hạn trong quá khứ.</w:t>
      </w:r>
    </w:p>
    <w:p>
      <w:pPr>
        <w:numPr>
          <w:ilvl w:val="0"/>
          <w:numId w:val="0"/>
        </w:numPr>
        <w:ind w:left="360" w:leftChars="0"/>
        <w:jc w:val="both"/>
        <w:rPr>
          <w:rFonts w:hint="default"/>
          <w:b w:val="0"/>
          <w:bCs w:val="0"/>
          <w:u w:val="none"/>
          <w:lang w:val="en-US"/>
        </w:rPr>
      </w:pPr>
      <w:r>
        <w:rPr>
          <w:rFonts w:hint="default"/>
          <w:b w:val="0"/>
          <w:bCs w:val="0"/>
          <w:u w:val="none"/>
          <w:lang w:val="en-US"/>
        </w:rPr>
        <w:t>&lt;?php setcookie("user", "", time() - 3600);</w:t>
      </w:r>
    </w:p>
    <w:p>
      <w:pPr>
        <w:numPr>
          <w:ilvl w:val="0"/>
          <w:numId w:val="0"/>
        </w:numPr>
        <w:ind w:left="360" w:leftChars="0"/>
        <w:jc w:val="both"/>
        <w:rPr>
          <w:rFonts w:hint="default"/>
          <w:b w:val="0"/>
          <w:bCs w:val="0"/>
          <w:u w:val="none"/>
          <w:lang w:val="en-US"/>
        </w:rPr>
      </w:pPr>
      <w:r>
        <w:rPr>
          <w:rFonts w:hint="default"/>
          <w:b w:val="0"/>
          <w:bCs w:val="0"/>
          <w:u w:val="none"/>
          <w:lang w:val="en-US"/>
        </w:rPr>
        <w:t xml:space="preserve"> ?&gt;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&lt;html&gt; </w:t>
      </w:r>
    </w:p>
    <w:p>
      <w:pPr>
        <w:numPr>
          <w:ilvl w:val="0"/>
          <w:numId w:val="0"/>
        </w:numPr>
        <w:ind w:left="360" w:leftChars="0"/>
        <w:jc w:val="both"/>
        <w:rPr>
          <w:rFonts w:hint="default"/>
          <w:b w:val="0"/>
          <w:bCs w:val="0"/>
          <w:u w:val="none"/>
          <w:lang w:val="en-US"/>
        </w:rPr>
      </w:pPr>
      <w:r>
        <w:rPr>
          <w:rFonts w:hint="default"/>
          <w:b w:val="0"/>
          <w:bCs w:val="0"/>
          <w:u w:val="none"/>
          <w:lang w:val="en-US"/>
        </w:rPr>
        <w:t xml:space="preserve">&lt;body&gt; </w:t>
      </w:r>
    </w:p>
    <w:p>
      <w:pPr>
        <w:numPr>
          <w:ilvl w:val="0"/>
          <w:numId w:val="0"/>
        </w:numPr>
        <w:ind w:left="360" w:leftChars="0"/>
        <w:jc w:val="both"/>
        <w:rPr>
          <w:rFonts w:hint="default"/>
          <w:b w:val="0"/>
          <w:bCs w:val="0"/>
          <w:u w:val="none"/>
          <w:lang w:val="en-US"/>
        </w:rPr>
      </w:pPr>
      <w:r>
        <w:rPr>
          <w:rFonts w:hint="default"/>
          <w:b w:val="0"/>
          <w:bCs w:val="0"/>
          <w:u w:val="none"/>
          <w:lang w:val="en-US"/>
        </w:rPr>
        <w:t>&lt;?php echo "Cookie 'user' is deleted.";</w:t>
      </w:r>
    </w:p>
    <w:p>
      <w:pPr>
        <w:numPr>
          <w:ilvl w:val="0"/>
          <w:numId w:val="0"/>
        </w:numPr>
        <w:ind w:left="360" w:leftChars="0"/>
        <w:jc w:val="both"/>
        <w:rPr>
          <w:rFonts w:hint="default"/>
          <w:b w:val="0"/>
          <w:bCs w:val="0"/>
          <w:u w:val="none"/>
          <w:lang w:val="en-US"/>
        </w:rPr>
      </w:pPr>
      <w:r>
        <w:rPr>
          <w:rFonts w:hint="default"/>
          <w:b w:val="0"/>
          <w:bCs w:val="0"/>
          <w:u w:val="none"/>
          <w:lang w:val="en-US"/>
        </w:rPr>
        <w:t xml:space="preserve"> ?&gt;</w:t>
      </w:r>
    </w:p>
    <w:p>
      <w:pPr>
        <w:numPr>
          <w:ilvl w:val="0"/>
          <w:numId w:val="0"/>
        </w:numPr>
        <w:ind w:left="360" w:leftChars="0"/>
        <w:jc w:val="both"/>
        <w:rPr>
          <w:rFonts w:hint="default"/>
          <w:b w:val="0"/>
          <w:bCs w:val="0"/>
          <w:u w:val="none"/>
          <w:lang w:val="en-US"/>
        </w:rPr>
      </w:pPr>
      <w:r>
        <w:rPr>
          <w:rFonts w:hint="default"/>
          <w:b w:val="0"/>
          <w:bCs w:val="0"/>
          <w:u w:val="none"/>
          <w:lang w:val="en-US"/>
        </w:rPr>
        <w:t xml:space="preserve"> &lt;/body&gt; &lt;/html&gt;</w:t>
      </w:r>
    </w:p>
    <w:p>
      <w:pPr>
        <w:numPr>
          <w:ilvl w:val="0"/>
          <w:numId w:val="0"/>
        </w:numPr>
        <w:ind w:left="360" w:leftChars="0"/>
        <w:jc w:val="both"/>
        <w:rPr>
          <w:rFonts w:hint="default"/>
          <w:b w:val="0"/>
          <w:bCs w:val="0"/>
          <w:u w:val="none"/>
          <w:lang w:val="en-US"/>
        </w:rPr>
      </w:pPr>
    </w:p>
    <w:p>
      <w:pPr>
        <w:numPr>
          <w:ilvl w:val="0"/>
          <w:numId w:val="3"/>
        </w:numPr>
        <w:ind w:left="720" w:hanging="360"/>
        <w:jc w:val="both"/>
        <w:rPr>
          <w:u w:val="none"/>
        </w:rPr>
      </w:pPr>
      <w:r>
        <w:rPr>
          <w:rtl w:val="0"/>
        </w:rPr>
        <w:t>Dựa vào link</w:t>
      </w:r>
      <w:r>
        <w:rPr>
          <w:vertAlign w:val="superscript"/>
        </w:rPr>
        <w:footnoteReference w:id="2"/>
      </w:r>
      <w:r>
        <w:rPr>
          <w:rtl w:val="0"/>
        </w:rPr>
        <w:t>, bạn hãy cho biết Session dùng để làm gì. Cách lưu, lấy, xóa giá trị trong Session.</w:t>
      </w:r>
    </w:p>
    <w:p>
      <w:pPr>
        <w:numPr>
          <w:ilvl w:val="0"/>
          <w:numId w:val="0"/>
        </w:numPr>
        <w:ind w:left="360" w:leftChars="0"/>
        <w:jc w:val="both"/>
        <w:rPr>
          <w:rFonts w:hint="default"/>
          <w:b/>
          <w:bCs/>
          <w:rtl w:val="0"/>
          <w:lang w:val="en-US"/>
        </w:rPr>
      </w:pPr>
      <w:r>
        <w:rPr>
          <w:rFonts w:hint="default"/>
          <w:b/>
          <w:bCs/>
          <w:rtl w:val="0"/>
          <w:lang w:val="en-US"/>
        </w:rPr>
        <w:t>TRẢ LỜI:</w:t>
      </w:r>
    </w:p>
    <w:p>
      <w:pPr>
        <w:numPr>
          <w:ilvl w:val="0"/>
          <w:numId w:val="0"/>
        </w:numPr>
        <w:ind w:left="360" w:leftChars="0"/>
        <w:jc w:val="both"/>
        <w:rPr>
          <w:rFonts w:hint="default"/>
          <w:b w:val="0"/>
          <w:bCs w:val="0"/>
          <w:u w:val="none"/>
          <w:lang w:val="en-US"/>
        </w:rPr>
      </w:pPr>
      <w:r>
        <w:rPr>
          <w:rFonts w:hint="default"/>
          <w:b w:val="0"/>
          <w:bCs w:val="0"/>
          <w:rtl w:val="0"/>
          <w:lang w:val="en-US"/>
        </w:rPr>
        <w:t>-Session dùng để: M</w:t>
      </w:r>
      <w:r>
        <w:rPr>
          <w:rFonts w:hint="default"/>
          <w:b w:val="0"/>
          <w:bCs w:val="0"/>
          <w:u w:val="none"/>
          <w:lang w:val="en-US"/>
        </w:rPr>
        <w:t>ột cách để lưu trữ thông tin (trong các biến) sẽ được sử dụng trên nhiều trang.</w:t>
      </w:r>
    </w:p>
    <w:p>
      <w:pPr>
        <w:numPr>
          <w:ilvl w:val="0"/>
          <w:numId w:val="0"/>
        </w:numPr>
        <w:ind w:left="360" w:leftChars="0"/>
        <w:jc w:val="both"/>
        <w:rPr>
          <w:rFonts w:hint="default"/>
          <w:b w:val="0"/>
          <w:bCs w:val="0"/>
          <w:rtl w:val="0"/>
          <w:lang w:val="en-US"/>
        </w:rPr>
      </w:pPr>
      <w:r>
        <w:rPr>
          <w:rFonts w:hint="default"/>
          <w:b w:val="0"/>
          <w:bCs w:val="0"/>
          <w:rtl w:val="0"/>
          <w:lang w:val="en-US"/>
        </w:rPr>
        <w:t>- Khi làm việc với một ứng dụng, mở nó, thực hiện một số thay đổi, rồi đóng nó. Điều này giống như một session. Máy tính biết bạn là ai. Nó biết khi nào bạn bắt đầu ứng dụng và khi nào bạn kết thúc. Nhưng trên internet có một vấn đề: máy chủ web không biết bạn là ai hoặc bạn làm gì, vì địa chỉ HTTP không duy trì trạng thái.</w:t>
      </w:r>
    </w:p>
    <w:p>
      <w:pPr>
        <w:numPr>
          <w:ilvl w:val="0"/>
          <w:numId w:val="0"/>
        </w:numPr>
        <w:ind w:left="360" w:leftChars="0"/>
        <w:jc w:val="both"/>
        <w:rPr>
          <w:rFonts w:hint="default"/>
          <w:b/>
          <w:bCs/>
          <w:rtl w:val="0"/>
          <w:lang w:val="en-US"/>
        </w:rPr>
      </w:pPr>
    </w:p>
    <w:p>
      <w:pPr>
        <w:numPr>
          <w:ilvl w:val="0"/>
          <w:numId w:val="0"/>
        </w:numPr>
        <w:ind w:left="360" w:leftChars="0"/>
        <w:jc w:val="both"/>
        <w:rPr>
          <w:rFonts w:hint="default"/>
          <w:b/>
          <w:bCs/>
          <w:rtl w:val="0"/>
          <w:lang w:val="en-US"/>
        </w:rPr>
      </w:pPr>
      <w:r>
        <w:rPr>
          <w:rFonts w:hint="default"/>
          <w:b/>
          <w:bCs/>
          <w:rtl w:val="0"/>
          <w:lang w:val="en-US"/>
        </w:rPr>
        <w:t>+Lưu:</w:t>
      </w:r>
    </w:p>
    <w:p>
      <w:pPr>
        <w:numPr>
          <w:ilvl w:val="0"/>
          <w:numId w:val="0"/>
        </w:numPr>
        <w:ind w:left="360" w:leftChars="0"/>
        <w:jc w:val="both"/>
        <w:rPr>
          <w:rFonts w:hint="default"/>
          <w:b w:val="0"/>
          <w:bCs w:val="0"/>
          <w:rtl w:val="0"/>
          <w:lang w:val="en-US"/>
        </w:rPr>
      </w:pPr>
      <w:r>
        <w:rPr>
          <w:rFonts w:hint="default"/>
          <w:b w:val="0"/>
          <w:bCs w:val="0"/>
          <w:rtl w:val="0"/>
          <w:lang w:val="en-US"/>
        </w:rPr>
        <w:t>&lt;?php session_start();</w:t>
      </w:r>
    </w:p>
    <w:p>
      <w:pPr>
        <w:numPr>
          <w:ilvl w:val="0"/>
          <w:numId w:val="0"/>
        </w:numPr>
        <w:ind w:left="360" w:leftChars="0"/>
        <w:jc w:val="both"/>
        <w:rPr>
          <w:rFonts w:hint="default"/>
          <w:b w:val="0"/>
          <w:bCs w:val="0"/>
          <w:rtl w:val="0"/>
          <w:lang w:val="en-US"/>
        </w:rPr>
      </w:pPr>
      <w:r>
        <w:rPr>
          <w:rFonts w:hint="default"/>
          <w:b w:val="0"/>
          <w:bCs w:val="0"/>
          <w:rtl w:val="0"/>
          <w:lang w:val="en-US"/>
        </w:rPr>
        <w:t>// Nếu click vào nút Lưu Session</w:t>
      </w:r>
    </w:p>
    <w:p>
      <w:pPr>
        <w:numPr>
          <w:ilvl w:val="0"/>
          <w:numId w:val="0"/>
        </w:numPr>
        <w:ind w:left="360" w:leftChars="0"/>
        <w:jc w:val="both"/>
        <w:rPr>
          <w:rFonts w:hint="default"/>
          <w:b w:val="0"/>
          <w:bCs w:val="0"/>
          <w:rtl w:val="0"/>
          <w:lang w:val="en-US"/>
        </w:rPr>
      </w:pPr>
      <w:r>
        <w:rPr>
          <w:rFonts w:hint="default"/>
          <w:b w:val="0"/>
          <w:bCs w:val="0"/>
          <w:rtl w:val="0"/>
          <w:lang w:val="en-US"/>
        </w:rPr>
        <w:t>if (isset($_POST['save-session']))</w:t>
      </w:r>
    </w:p>
    <w:p>
      <w:pPr>
        <w:numPr>
          <w:ilvl w:val="0"/>
          <w:numId w:val="0"/>
        </w:numPr>
        <w:ind w:left="360" w:leftChars="0"/>
        <w:jc w:val="both"/>
        <w:rPr>
          <w:rFonts w:hint="default"/>
          <w:b w:val="0"/>
          <w:bCs w:val="0"/>
          <w:rtl w:val="0"/>
          <w:lang w:val="en-US"/>
        </w:rPr>
      </w:pPr>
      <w:r>
        <w:rPr>
          <w:rFonts w:hint="default"/>
          <w:b w:val="0"/>
          <w:bCs w:val="0"/>
          <w:rtl w:val="0"/>
          <w:lang w:val="en-US"/>
        </w:rPr>
        <w:t>{</w:t>
      </w:r>
    </w:p>
    <w:p>
      <w:pPr>
        <w:numPr>
          <w:ilvl w:val="0"/>
          <w:numId w:val="0"/>
        </w:numPr>
        <w:ind w:left="360" w:leftChars="0"/>
        <w:jc w:val="both"/>
        <w:rPr>
          <w:rFonts w:hint="default"/>
          <w:b w:val="0"/>
          <w:bCs w:val="0"/>
          <w:rtl w:val="0"/>
          <w:lang w:val="en-US"/>
        </w:rPr>
      </w:pPr>
      <w:r>
        <w:rPr>
          <w:rFonts w:hint="default"/>
          <w:b w:val="0"/>
          <w:bCs w:val="0"/>
          <w:rtl w:val="0"/>
          <w:lang w:val="en-US"/>
        </w:rPr>
        <w:t xml:space="preserve">    // Lưu Session</w:t>
      </w:r>
    </w:p>
    <w:p>
      <w:pPr>
        <w:numPr>
          <w:ilvl w:val="0"/>
          <w:numId w:val="0"/>
        </w:numPr>
        <w:ind w:left="360" w:leftChars="0"/>
        <w:jc w:val="both"/>
        <w:rPr>
          <w:rFonts w:hint="default"/>
          <w:b w:val="0"/>
          <w:bCs w:val="0"/>
          <w:rtl w:val="0"/>
          <w:lang w:val="en-US"/>
        </w:rPr>
      </w:pPr>
      <w:r>
        <w:rPr>
          <w:rFonts w:hint="default"/>
          <w:b w:val="0"/>
          <w:bCs w:val="0"/>
          <w:rtl w:val="0"/>
          <w:lang w:val="en-US"/>
        </w:rPr>
        <w:t xml:space="preserve">    $_SESSION['name'] = $_POST['username'];</w:t>
      </w:r>
    </w:p>
    <w:p>
      <w:pPr>
        <w:numPr>
          <w:ilvl w:val="0"/>
          <w:numId w:val="0"/>
        </w:numPr>
        <w:ind w:left="360" w:leftChars="0"/>
        <w:jc w:val="both"/>
        <w:rPr>
          <w:rFonts w:hint="default"/>
          <w:b w:val="0"/>
          <w:bCs w:val="0"/>
          <w:rtl w:val="0"/>
          <w:lang w:val="en-US"/>
        </w:rPr>
      </w:pPr>
      <w:r>
        <w:rPr>
          <w:rFonts w:hint="default"/>
          <w:b w:val="0"/>
          <w:bCs w:val="0"/>
          <w:rtl w:val="0"/>
          <w:lang w:val="en-US"/>
        </w:rPr>
        <w:t>}</w:t>
      </w:r>
    </w:p>
    <w:p>
      <w:pPr>
        <w:numPr>
          <w:ilvl w:val="0"/>
          <w:numId w:val="0"/>
        </w:numPr>
        <w:ind w:left="360" w:leftChars="0"/>
        <w:jc w:val="both"/>
        <w:rPr>
          <w:rFonts w:hint="default"/>
          <w:b w:val="0"/>
          <w:bCs w:val="0"/>
          <w:rtl w:val="0"/>
          <w:lang w:val="en-US"/>
        </w:rPr>
      </w:pPr>
      <w:r>
        <w:rPr>
          <w:rFonts w:hint="default"/>
          <w:b w:val="0"/>
          <w:bCs w:val="0"/>
          <w:rtl w:val="0"/>
          <w:lang w:val="en-US"/>
        </w:rPr>
        <w:t>?&gt;</w:t>
      </w:r>
    </w:p>
    <w:p>
      <w:pPr>
        <w:numPr>
          <w:ilvl w:val="0"/>
          <w:numId w:val="0"/>
        </w:numPr>
        <w:ind w:left="360" w:leftChars="0"/>
        <w:jc w:val="both"/>
        <w:rPr>
          <w:rFonts w:hint="default"/>
          <w:b w:val="0"/>
          <w:bCs w:val="0"/>
          <w:rtl w:val="0"/>
          <w:lang w:val="en-US"/>
        </w:rPr>
      </w:pPr>
      <w:r>
        <w:rPr>
          <w:rFonts w:hint="default"/>
          <w:b w:val="0"/>
          <w:bCs w:val="0"/>
          <w:rtl w:val="0"/>
          <w:lang w:val="en-US"/>
        </w:rPr>
        <w:t>&lt;!DOCTYPE html&gt;</w:t>
      </w:r>
    </w:p>
    <w:p>
      <w:pPr>
        <w:numPr>
          <w:ilvl w:val="0"/>
          <w:numId w:val="0"/>
        </w:numPr>
        <w:ind w:left="360" w:leftChars="0"/>
        <w:jc w:val="both"/>
        <w:rPr>
          <w:rFonts w:hint="default"/>
          <w:b w:val="0"/>
          <w:bCs w:val="0"/>
          <w:rtl w:val="0"/>
          <w:lang w:val="en-US"/>
        </w:rPr>
      </w:pPr>
      <w:r>
        <w:rPr>
          <w:rFonts w:hint="default"/>
          <w:b w:val="0"/>
          <w:bCs w:val="0"/>
          <w:rtl w:val="0"/>
          <w:lang w:val="en-US"/>
        </w:rPr>
        <w:t>&lt;html&gt;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&lt;head&gt;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&lt;title&gt;&lt;/title&gt;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&lt;meta http-equiv="Content-Type" content="text/html; charset=UTF-8"&gt;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&lt;/head&gt;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&lt;body&gt;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&lt;h1&gt;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&lt;?php</w:t>
      </w:r>
    </w:p>
    <w:p>
      <w:pPr>
        <w:numPr>
          <w:ilvl w:val="0"/>
          <w:numId w:val="0"/>
        </w:numPr>
        <w:ind w:left="360" w:leftChars="0"/>
        <w:jc w:val="both"/>
        <w:rPr>
          <w:rFonts w:hint="default"/>
          <w:b w:val="0"/>
          <w:bCs w:val="0"/>
          <w:rtl w:val="0"/>
          <w:lang w:val="en-US"/>
        </w:rPr>
      </w:pPr>
      <w:r>
        <w:rPr>
          <w:rFonts w:hint="default"/>
          <w:b w:val="0"/>
          <w:bCs w:val="0"/>
          <w:rtl w:val="0"/>
          <w:lang w:val="en-US"/>
        </w:rPr>
        <w:t xml:space="preserve">            // Hiển thị thông tin lưu trong Session</w:t>
      </w:r>
    </w:p>
    <w:p>
      <w:pPr>
        <w:numPr>
          <w:ilvl w:val="0"/>
          <w:numId w:val="0"/>
        </w:numPr>
        <w:ind w:left="360" w:leftChars="0"/>
        <w:jc w:val="both"/>
        <w:rPr>
          <w:rFonts w:hint="default"/>
          <w:b w:val="0"/>
          <w:bCs w:val="0"/>
          <w:rtl w:val="0"/>
          <w:lang w:val="en-US"/>
        </w:rPr>
      </w:pPr>
      <w:r>
        <w:rPr>
          <w:rFonts w:hint="default"/>
          <w:b w:val="0"/>
          <w:bCs w:val="0"/>
          <w:rtl w:val="0"/>
          <w:lang w:val="en-US"/>
        </w:rPr>
        <w:t xml:space="preserve">            // phải kiểm tra có tồn tại không trước khi hiển thị nó ra</w:t>
      </w:r>
    </w:p>
    <w:p>
      <w:pPr>
        <w:numPr>
          <w:ilvl w:val="0"/>
          <w:numId w:val="0"/>
        </w:numPr>
        <w:ind w:left="360" w:leftChars="0"/>
        <w:jc w:val="both"/>
        <w:rPr>
          <w:rFonts w:hint="default"/>
          <w:b w:val="0"/>
          <w:bCs w:val="0"/>
          <w:rtl w:val="0"/>
          <w:lang w:val="en-US"/>
        </w:rPr>
      </w:pPr>
      <w:r>
        <w:rPr>
          <w:rFonts w:hint="default"/>
          <w:b w:val="0"/>
          <w:bCs w:val="0"/>
          <w:rtl w:val="0"/>
          <w:lang w:val="en-US"/>
        </w:rPr>
        <w:t xml:space="preserve">            if (isset($_SESSION['name']))</w:t>
      </w:r>
    </w:p>
    <w:p>
      <w:pPr>
        <w:numPr>
          <w:ilvl w:val="0"/>
          <w:numId w:val="0"/>
        </w:numPr>
        <w:ind w:left="360" w:leftChars="0"/>
        <w:jc w:val="both"/>
        <w:rPr>
          <w:rFonts w:hint="default"/>
          <w:b w:val="0"/>
          <w:bCs w:val="0"/>
          <w:rtl w:val="0"/>
          <w:lang w:val="en-US"/>
        </w:rPr>
      </w:pPr>
      <w:r>
        <w:rPr>
          <w:rFonts w:hint="default"/>
          <w:b w:val="0"/>
          <w:bCs w:val="0"/>
          <w:rtl w:val="0"/>
          <w:lang w:val="en-US"/>
        </w:rPr>
        <w:t xml:space="preserve">            {</w:t>
      </w:r>
    </w:p>
    <w:p>
      <w:pPr>
        <w:numPr>
          <w:ilvl w:val="0"/>
          <w:numId w:val="0"/>
        </w:numPr>
        <w:ind w:left="360" w:leftChars="0"/>
        <w:jc w:val="both"/>
        <w:rPr>
          <w:rFonts w:hint="default"/>
          <w:b w:val="0"/>
          <w:bCs w:val="0"/>
          <w:rtl w:val="0"/>
          <w:lang w:val="en-US"/>
        </w:rPr>
      </w:pPr>
      <w:r>
        <w:rPr>
          <w:rFonts w:hint="default"/>
          <w:b w:val="0"/>
          <w:bCs w:val="0"/>
          <w:rtl w:val="0"/>
          <w:lang w:val="en-US"/>
        </w:rPr>
        <w:t xml:space="preserve">                echo 'Tên Đăng Nhập Là: ' . $_SESSION['name'];</w:t>
      </w:r>
    </w:p>
    <w:p>
      <w:pPr>
        <w:numPr>
          <w:ilvl w:val="0"/>
          <w:numId w:val="0"/>
        </w:numPr>
        <w:ind w:left="360" w:leftChars="0"/>
        <w:jc w:val="both"/>
        <w:rPr>
          <w:rFonts w:hint="default"/>
          <w:b w:val="0"/>
          <w:bCs w:val="0"/>
          <w:rtl w:val="0"/>
          <w:lang w:val="en-US"/>
        </w:rPr>
      </w:pPr>
      <w:r>
        <w:rPr>
          <w:rFonts w:hint="default"/>
          <w:b w:val="0"/>
          <w:bCs w:val="0"/>
          <w:rtl w:val="0"/>
          <w:lang w:val="en-US"/>
        </w:rPr>
        <w:t xml:space="preserve">            }</w:t>
      </w:r>
    </w:p>
    <w:p>
      <w:pPr>
        <w:numPr>
          <w:ilvl w:val="0"/>
          <w:numId w:val="0"/>
        </w:numPr>
        <w:ind w:left="360" w:leftChars="0"/>
        <w:jc w:val="both"/>
        <w:rPr>
          <w:rFonts w:hint="default"/>
          <w:b w:val="0"/>
          <w:bCs w:val="0"/>
          <w:rtl w:val="0"/>
          <w:lang w:val="en-US"/>
        </w:rPr>
      </w:pPr>
      <w:r>
        <w:rPr>
          <w:rFonts w:hint="default"/>
          <w:b w:val="0"/>
          <w:bCs w:val="0"/>
          <w:rtl w:val="0"/>
          <w:lang w:val="en-US"/>
        </w:rPr>
        <w:t xml:space="preserve">            ?&gt;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&lt;/h1&gt;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&lt;form method="POST" action=""&gt;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&lt;input type="text" name="username" value=""/&gt; &lt;br/&gt;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&lt;input type="submit" name="save-session" value="Lưu Session"/&gt;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&lt;/form&gt;</w:t>
      </w:r>
    </w:p>
    <w:p>
      <w:pPr>
        <w:numPr>
          <w:ilvl w:val="0"/>
          <w:numId w:val="0"/>
        </w:numPr>
        <w:ind w:left="360" w:leftChars="0"/>
        <w:jc w:val="both"/>
        <w:rPr>
          <w:rFonts w:hint="default"/>
          <w:b w:val="0"/>
          <w:bCs w:val="0"/>
          <w:rtl w:val="0"/>
          <w:lang w:val="en-US"/>
        </w:rPr>
      </w:pPr>
      <w:r>
        <w:rPr>
          <w:rFonts w:hint="default"/>
          <w:b w:val="0"/>
          <w:bCs w:val="0"/>
          <w:rtl w:val="0"/>
          <w:lang w:val="en-US"/>
        </w:rPr>
        <w:t xml:space="preserve">    &lt;/body&gt;</w:t>
      </w:r>
    </w:p>
    <w:p>
      <w:pPr>
        <w:numPr>
          <w:ilvl w:val="0"/>
          <w:numId w:val="0"/>
        </w:numPr>
        <w:ind w:left="360" w:leftChars="0"/>
        <w:jc w:val="both"/>
        <w:rPr>
          <w:rFonts w:hint="default"/>
          <w:b w:val="0"/>
          <w:bCs w:val="0"/>
          <w:rtl w:val="0"/>
          <w:lang w:val="en-US"/>
        </w:rPr>
      </w:pPr>
      <w:r>
        <w:rPr>
          <w:rFonts w:hint="default"/>
          <w:b w:val="0"/>
          <w:bCs w:val="0"/>
          <w:rtl w:val="0"/>
          <w:lang w:val="en-US"/>
        </w:rPr>
        <w:t>&lt;/html&gt;</w:t>
      </w:r>
    </w:p>
    <w:p>
      <w:pPr>
        <w:numPr>
          <w:ilvl w:val="0"/>
          <w:numId w:val="0"/>
        </w:numPr>
        <w:ind w:left="360" w:leftChars="0"/>
        <w:jc w:val="both"/>
        <w:rPr>
          <w:rFonts w:hint="default"/>
          <w:b/>
          <w:bCs/>
          <w:rtl w:val="0"/>
          <w:lang w:val="en-US"/>
        </w:rPr>
      </w:pPr>
      <w:r>
        <w:rPr>
          <w:rFonts w:hint="default"/>
          <w:b/>
          <w:bCs/>
          <w:rtl w:val="0"/>
          <w:lang w:val="en-US"/>
        </w:rPr>
        <w:t>+Lấy:</w:t>
      </w:r>
    </w:p>
    <w:p>
      <w:pPr>
        <w:numPr>
          <w:ilvl w:val="0"/>
          <w:numId w:val="0"/>
        </w:numPr>
        <w:ind w:left="360" w:leftChars="0"/>
        <w:jc w:val="both"/>
        <w:rPr>
          <w:rFonts w:hint="default"/>
          <w:b w:val="0"/>
          <w:bCs w:val="0"/>
          <w:rtl w:val="0"/>
          <w:lang w:val="en-US"/>
        </w:rPr>
      </w:pPr>
      <w:r>
        <w:rPr>
          <w:rFonts w:hint="default"/>
          <w:b w:val="0"/>
          <w:bCs w:val="0"/>
          <w:rtl w:val="0"/>
          <w:lang w:val="en-US"/>
        </w:rPr>
        <w:t xml:space="preserve">if </w:t>
      </w:r>
    </w:p>
    <w:p>
      <w:pPr>
        <w:numPr>
          <w:ilvl w:val="0"/>
          <w:numId w:val="0"/>
        </w:numPr>
        <w:ind w:left="360" w:leftChars="0"/>
        <w:jc w:val="both"/>
        <w:rPr>
          <w:rFonts w:hint="default"/>
          <w:b w:val="0"/>
          <w:bCs w:val="0"/>
          <w:rtl w:val="0"/>
          <w:lang w:val="en-US"/>
        </w:rPr>
      </w:pPr>
      <w:r>
        <w:rPr>
          <w:rFonts w:hint="default"/>
          <w:b w:val="0"/>
          <w:bCs w:val="0"/>
          <w:rtl w:val="0"/>
          <w:lang w:val="en-US"/>
        </w:rPr>
        <w:t>(isset($_COOKIE['username']))</w:t>
      </w:r>
    </w:p>
    <w:p>
      <w:pPr>
        <w:numPr>
          <w:ilvl w:val="0"/>
          <w:numId w:val="0"/>
        </w:numPr>
        <w:ind w:left="360" w:leftChars="0"/>
        <w:jc w:val="both"/>
        <w:rPr>
          <w:rFonts w:hint="default"/>
          <w:b w:val="0"/>
          <w:bCs w:val="0"/>
          <w:rtl w:val="0"/>
          <w:lang w:val="en-US"/>
        </w:rPr>
      </w:pPr>
      <w:r>
        <w:rPr>
          <w:rFonts w:hint="default"/>
          <w:b w:val="0"/>
          <w:bCs w:val="0"/>
          <w:rtl w:val="0"/>
          <w:lang w:val="en-US"/>
        </w:rPr>
        <w:t xml:space="preserve"> { </w:t>
      </w:r>
    </w:p>
    <w:p>
      <w:pPr>
        <w:numPr>
          <w:ilvl w:val="0"/>
          <w:numId w:val="0"/>
        </w:numPr>
        <w:ind w:left="360" w:leftChars="0"/>
        <w:jc w:val="both"/>
        <w:rPr>
          <w:rFonts w:hint="default"/>
          <w:b w:val="0"/>
          <w:bCs w:val="0"/>
          <w:rtl w:val="0"/>
          <w:lang w:val="en-US"/>
        </w:rPr>
      </w:pPr>
      <w:r>
        <w:rPr>
          <w:rFonts w:hint="default"/>
          <w:b w:val="0"/>
          <w:bCs w:val="0"/>
          <w:rtl w:val="0"/>
          <w:lang w:val="en-US"/>
        </w:rPr>
        <w:t>echo</w:t>
      </w:r>
    </w:p>
    <w:p>
      <w:pPr>
        <w:numPr>
          <w:ilvl w:val="0"/>
          <w:numId w:val="0"/>
        </w:numPr>
        <w:ind w:left="360" w:leftChars="0"/>
        <w:jc w:val="both"/>
        <w:rPr>
          <w:rFonts w:hint="default"/>
          <w:b w:val="0"/>
          <w:bCs w:val="0"/>
          <w:rtl w:val="0"/>
          <w:lang w:val="en-US"/>
        </w:rPr>
      </w:pPr>
      <w:r>
        <w:rPr>
          <w:rFonts w:hint="default"/>
          <w:b w:val="0"/>
          <w:bCs w:val="0"/>
          <w:rtl w:val="0"/>
          <w:lang w:val="en-US"/>
        </w:rPr>
        <w:t xml:space="preserve"> $_COOKIE['username'];</w:t>
      </w:r>
    </w:p>
    <w:p>
      <w:pPr>
        <w:numPr>
          <w:ilvl w:val="0"/>
          <w:numId w:val="0"/>
        </w:numPr>
        <w:ind w:left="360" w:leftChars="0"/>
        <w:jc w:val="both"/>
        <w:rPr>
          <w:rFonts w:hint="default"/>
          <w:b w:val="0"/>
          <w:bCs w:val="0"/>
          <w:rtl w:val="0"/>
          <w:lang w:val="en-US"/>
        </w:rPr>
      </w:pPr>
      <w:r>
        <w:rPr>
          <w:rFonts w:hint="default"/>
          <w:b w:val="0"/>
          <w:bCs w:val="0"/>
          <w:rtl w:val="0"/>
          <w:lang w:val="en-US"/>
        </w:rPr>
        <w:t xml:space="preserve"> }</w:t>
      </w:r>
    </w:p>
    <w:p>
      <w:pPr>
        <w:numPr>
          <w:ilvl w:val="0"/>
          <w:numId w:val="0"/>
        </w:numPr>
        <w:ind w:left="360" w:leftChars="0"/>
        <w:jc w:val="both"/>
        <w:rPr>
          <w:rFonts w:hint="default" w:ascii="Arial" w:hAnsi="Arial" w:cs="Arial"/>
          <w:b/>
          <w:bCs/>
          <w:sz w:val="24"/>
          <w:szCs w:val="24"/>
          <w:rtl w:val="0"/>
          <w:lang w:val="en-US"/>
        </w:rPr>
      </w:pPr>
      <w:r>
        <w:rPr>
          <w:rFonts w:hint="default" w:ascii="Arial" w:hAnsi="Arial" w:cs="Arial"/>
          <w:b/>
          <w:bCs/>
          <w:sz w:val="24"/>
          <w:szCs w:val="24"/>
          <w:rtl w:val="0"/>
          <w:lang w:val="en-US"/>
        </w:rPr>
        <w:t>+Xoá: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&lt;?php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session_start();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&lt;!DOCTYPE 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&lt;html&gt;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&lt;body&gt;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0"/>
        <w:jc w:val="left"/>
        <w:textAlignment w:val="baseline"/>
        <w:rPr>
          <w:rFonts w:hint="default" w:ascii="Arial" w:hAnsi="Arial" w:eastAsia="Consolas" w:cs="Arial"/>
          <w:i w:val="0"/>
          <w:iCs w:val="0"/>
          <w:caps w:val="0"/>
          <w:color w:val="333333"/>
          <w:spacing w:val="0"/>
          <w:sz w:val="22"/>
          <w:szCs w:val="22"/>
        </w:rPr>
      </w:pPr>
      <w:r>
        <w:rPr>
          <w:rFonts w:hint="default" w:ascii="Arial" w:hAnsi="Arial" w:eastAsia="Consolas" w:cs="Arial"/>
          <w:i w:val="0"/>
          <w:iCs w:val="0"/>
          <w:caps w:val="0"/>
          <w:color w:val="333333"/>
          <w:spacing w:val="0"/>
          <w:kern w:val="0"/>
          <w:sz w:val="22"/>
          <w:szCs w:val="22"/>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&lt;?php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8200"/>
          <w:spacing w:val="0"/>
          <w:kern w:val="0"/>
          <w:sz w:val="22"/>
          <w:szCs w:val="22"/>
          <w:bdr w:val="none" w:color="auto" w:sz="0" w:space="0"/>
          <w:shd w:val="clear" w:fill="FFFFFF"/>
          <w:vertAlign w:val="baseline"/>
          <w:lang w:val="en-US" w:eastAsia="zh-CN" w:bidi="ar"/>
        </w:rPr>
        <w:t>// xoá tất cả các biến session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 xml:space="preserve">session_unset();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 xml:space="preserve">session_destroy();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print_r(</w:t>
      </w:r>
      <w:r>
        <w:rPr>
          <w:rStyle w:val="10"/>
          <w:rFonts w:hint="default" w:ascii="Arial" w:hAnsi="Arial" w:eastAsia="Consolas" w:cs="Arial"/>
          <w:b w:val="0"/>
          <w:bCs w:val="0"/>
          <w:i w:val="0"/>
          <w:iCs w:val="0"/>
          <w:caps w:val="0"/>
          <w:color w:val="AA7700"/>
          <w:spacing w:val="0"/>
          <w:kern w:val="0"/>
          <w:sz w:val="22"/>
          <w:szCs w:val="22"/>
          <w:bdr w:val="none" w:color="auto" w:sz="0" w:space="0"/>
          <w:shd w:val="clear" w:fill="FFFFFF"/>
          <w:vertAlign w:val="baseline"/>
          <w:lang w:val="en-US" w:eastAsia="zh-CN" w:bidi="ar"/>
        </w:rPr>
        <w:t>$_SESSION</w:t>
      </w: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0"/>
        <w:jc w:val="left"/>
        <w:textAlignment w:val="baseline"/>
        <w:rPr>
          <w:rFonts w:hint="default" w:ascii="Arial" w:hAnsi="Arial" w:eastAsia="Consolas" w:cs="Arial"/>
          <w:i w:val="0"/>
          <w:iCs w:val="0"/>
          <w:caps w:val="0"/>
          <w:color w:val="333333"/>
          <w:spacing w:val="0"/>
          <w:sz w:val="22"/>
          <w:szCs w:val="22"/>
        </w:rPr>
      </w:pPr>
      <w:r>
        <w:rPr>
          <w:rFonts w:hint="default" w:ascii="Arial" w:hAnsi="Arial" w:eastAsia="Consolas" w:cs="Arial"/>
          <w:i w:val="0"/>
          <w:iCs w:val="0"/>
          <w:caps w:val="0"/>
          <w:color w:val="333333"/>
          <w:spacing w:val="0"/>
          <w:kern w:val="0"/>
          <w:sz w:val="22"/>
          <w:szCs w:val="22"/>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&lt;/body&gt;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firstLine="720" w:firstLineChars="0"/>
        <w:jc w:val="left"/>
        <w:textAlignment w:val="baseline"/>
        <w:rPr>
          <w:rFonts w:hint="default" w:ascii="Arial" w:hAnsi="Arial" w:eastAsia="Consolas" w:cs="Arial"/>
          <w:i w:val="0"/>
          <w:iCs w:val="0"/>
          <w:caps w:val="0"/>
          <w:color w:val="333333"/>
          <w:spacing w:val="0"/>
          <w:sz w:val="22"/>
          <w:szCs w:val="22"/>
        </w:rPr>
      </w:pPr>
      <w:r>
        <w:rPr>
          <w:rStyle w:val="10"/>
          <w:rFonts w:hint="default" w:ascii="Arial" w:hAnsi="Arial" w:eastAsia="Consolas" w:cs="Arial"/>
          <w:b w:val="0"/>
          <w:bCs w:val="0"/>
          <w:i w:val="0"/>
          <w:iCs w:val="0"/>
          <w:caps w:val="0"/>
          <w:color w:val="000000"/>
          <w:spacing w:val="0"/>
          <w:kern w:val="0"/>
          <w:sz w:val="22"/>
          <w:szCs w:val="22"/>
          <w:bdr w:val="none" w:color="auto" w:sz="0" w:space="0"/>
          <w:shd w:val="clear" w:fill="FFFFFF"/>
          <w:vertAlign w:val="baseline"/>
          <w:lang w:val="en-US" w:eastAsia="zh-CN" w:bidi="ar"/>
        </w:rPr>
        <w:t>&lt;/html&gt;</w:t>
      </w:r>
    </w:p>
    <w:p>
      <w:pPr>
        <w:numPr>
          <w:ilvl w:val="0"/>
          <w:numId w:val="0"/>
        </w:numPr>
        <w:ind w:left="360" w:leftChars="0"/>
        <w:jc w:val="both"/>
        <w:rPr>
          <w:rFonts w:hint="default"/>
          <w:b w:val="0"/>
          <w:bCs w:val="0"/>
          <w:rtl w:val="0"/>
          <w:lang w:val="en-US"/>
        </w:rPr>
      </w:pPr>
      <w:bookmarkStart w:id="22" w:name="_GoBack"/>
      <w:bookmarkEnd w:id="22"/>
    </w:p>
    <w:p>
      <w:pPr>
        <w:numPr>
          <w:ilvl w:val="0"/>
          <w:numId w:val="3"/>
        </w:numPr>
        <w:ind w:left="720" w:hanging="360"/>
        <w:jc w:val="both"/>
        <w:rPr>
          <w:u w:val="none"/>
        </w:rPr>
      </w:pPr>
      <w:r>
        <w:rPr>
          <w:rtl w:val="0"/>
        </w:rPr>
        <w:t>Bạn hãy so sánh Cookie và Session.</w:t>
      </w:r>
    </w:p>
    <w:p>
      <w:pPr>
        <w:numPr>
          <w:ilvl w:val="0"/>
          <w:numId w:val="0"/>
        </w:numPr>
        <w:ind w:left="360" w:leftChars="0"/>
        <w:jc w:val="both"/>
        <w:rPr>
          <w:rFonts w:hint="default"/>
          <w:b/>
          <w:bCs/>
          <w:u w:val="none"/>
          <w:lang w:val="en-US"/>
        </w:rPr>
      </w:pPr>
      <w:r>
        <w:rPr>
          <w:rFonts w:hint="default"/>
          <w:b/>
          <w:bCs/>
          <w:u w:val="none"/>
          <w:lang w:val="en-US"/>
        </w:rPr>
        <w:t>-TRẢ LỜI:</w:t>
      </w:r>
    </w:p>
    <w:p>
      <w:pPr>
        <w:numPr>
          <w:ilvl w:val="0"/>
          <w:numId w:val="0"/>
        </w:numPr>
        <w:ind w:left="360" w:leftChars="0"/>
        <w:jc w:val="both"/>
        <w:rPr>
          <w:rFonts w:hint="default"/>
          <w:b/>
          <w:bCs/>
          <w:u w:val="none"/>
          <w:lang w:val="en-US"/>
        </w:rPr>
      </w:pPr>
      <w:r>
        <w:rPr>
          <w:rFonts w:hint="default"/>
          <w:b/>
          <w:bCs/>
          <w:u w:val="none"/>
          <w:lang w:val="en-US"/>
        </w:rPr>
        <w:t>+Cookie:</w:t>
      </w:r>
    </w:p>
    <w:p>
      <w:pPr>
        <w:numPr>
          <w:ilvl w:val="0"/>
          <w:numId w:val="0"/>
        </w:numPr>
        <w:ind w:left="360" w:leftChars="0"/>
        <w:jc w:val="both"/>
        <w:rPr>
          <w:rFonts w:hint="default"/>
          <w:b w:val="0"/>
          <w:bCs w:val="0"/>
          <w:u w:val="none"/>
          <w:lang w:val="en-US"/>
        </w:rPr>
      </w:pPr>
      <w:r>
        <w:rPr>
          <w:rFonts w:hint="default"/>
          <w:b w:val="0"/>
          <w:bCs w:val="0"/>
          <w:u w:val="none"/>
          <w:lang w:val="en-US"/>
        </w:rPr>
        <w:t>- Cookie được lưu trữ trên trình duyệt của người dùng</w:t>
      </w:r>
    </w:p>
    <w:p>
      <w:pPr>
        <w:numPr>
          <w:ilvl w:val="0"/>
          <w:numId w:val="0"/>
        </w:numPr>
        <w:ind w:left="360" w:leftChars="0"/>
        <w:jc w:val="both"/>
        <w:rPr>
          <w:rFonts w:hint="default"/>
          <w:b w:val="0"/>
          <w:bCs w:val="0"/>
          <w:u w:val="none"/>
          <w:lang w:val="en-US"/>
        </w:rPr>
      </w:pPr>
      <w:r>
        <w:rPr>
          <w:rFonts w:hint="default"/>
          <w:b w:val="0"/>
          <w:bCs w:val="0"/>
          <w:u w:val="none"/>
          <w:lang w:val="en-US"/>
        </w:rPr>
        <w:t>- Dữ liệu Cookie được lưu trữ ở phía máy khách</w:t>
      </w:r>
    </w:p>
    <w:p>
      <w:pPr>
        <w:numPr>
          <w:ilvl w:val="0"/>
          <w:numId w:val="0"/>
        </w:numPr>
        <w:ind w:left="360" w:leftChars="0"/>
        <w:jc w:val="both"/>
        <w:rPr>
          <w:rFonts w:hint="default"/>
          <w:b w:val="0"/>
          <w:bCs w:val="0"/>
          <w:u w:val="none"/>
          <w:lang w:val="en-US"/>
        </w:rPr>
      </w:pPr>
      <w:r>
        <w:rPr>
          <w:rFonts w:hint="default"/>
          <w:b w:val="0"/>
          <w:bCs w:val="0"/>
          <w:u w:val="none"/>
          <w:lang w:val="en-US"/>
        </w:rPr>
        <w:t>- Dữ liệu Cookie dễ dàng sửa đổi khi chúng được lưu trữ ở phía khách hàng</w:t>
      </w:r>
    </w:p>
    <w:p>
      <w:pPr>
        <w:numPr>
          <w:ilvl w:val="0"/>
          <w:numId w:val="0"/>
        </w:numPr>
        <w:ind w:left="360" w:leftChars="0"/>
        <w:jc w:val="both"/>
        <w:rPr>
          <w:rFonts w:hint="default"/>
          <w:b w:val="0"/>
          <w:bCs w:val="0"/>
          <w:u w:val="none"/>
          <w:lang w:val="en-US"/>
        </w:rPr>
      </w:pPr>
      <w:r>
        <w:rPr>
          <w:rFonts w:hint="default"/>
          <w:b w:val="0"/>
          <w:bCs w:val="0"/>
          <w:u w:val="none"/>
          <w:lang w:val="en-US"/>
        </w:rPr>
        <w:t>- Dữ liệu Cookie có sẵn trong trình duyệt của người dùng khi hết hạn</w:t>
      </w:r>
    </w:p>
    <w:p>
      <w:pPr>
        <w:numPr>
          <w:ilvl w:val="0"/>
          <w:numId w:val="0"/>
        </w:numPr>
        <w:ind w:left="360" w:leftChars="0"/>
        <w:jc w:val="both"/>
        <w:rPr>
          <w:rFonts w:hint="default"/>
          <w:b w:val="0"/>
          <w:bCs w:val="0"/>
          <w:u w:val="none"/>
          <w:lang w:val="en-US"/>
        </w:rPr>
      </w:pPr>
    </w:p>
    <w:p>
      <w:pPr>
        <w:numPr>
          <w:ilvl w:val="0"/>
          <w:numId w:val="0"/>
        </w:numPr>
        <w:ind w:left="360" w:leftChars="0"/>
        <w:jc w:val="both"/>
        <w:rPr>
          <w:rFonts w:hint="default"/>
          <w:b/>
          <w:bCs/>
          <w:u w:val="none"/>
          <w:lang w:val="en-US"/>
        </w:rPr>
      </w:pPr>
      <w:r>
        <w:rPr>
          <w:rFonts w:hint="default"/>
          <w:b/>
          <w:bCs/>
          <w:u w:val="none"/>
          <w:lang w:val="en-US"/>
        </w:rPr>
        <w:t>+Session:</w:t>
      </w:r>
    </w:p>
    <w:p>
      <w:pPr>
        <w:numPr>
          <w:ilvl w:val="0"/>
          <w:numId w:val="0"/>
        </w:numPr>
        <w:ind w:left="360" w:leftChars="0"/>
        <w:jc w:val="both"/>
        <w:rPr>
          <w:rFonts w:hint="default"/>
          <w:b w:val="0"/>
          <w:bCs w:val="0"/>
          <w:u w:val="none"/>
          <w:lang w:val="en-US"/>
        </w:rPr>
      </w:pPr>
      <w:r>
        <w:rPr>
          <w:rFonts w:hint="default"/>
          <w:b w:val="0"/>
          <w:bCs w:val="0"/>
          <w:u w:val="none"/>
          <w:lang w:val="en-US"/>
        </w:rPr>
        <w:t>- Một cách để lưu trữ thông tin (trong các biến) sẽ được sử dụng trên nhiều trang.</w:t>
      </w:r>
    </w:p>
    <w:p>
      <w:pPr>
        <w:numPr>
          <w:ilvl w:val="0"/>
          <w:numId w:val="0"/>
        </w:numPr>
        <w:ind w:left="360" w:leftChars="0"/>
        <w:jc w:val="both"/>
        <w:rPr>
          <w:rFonts w:hint="default"/>
          <w:b w:val="0"/>
          <w:bCs w:val="0"/>
          <w:u w:val="none"/>
          <w:lang w:val="en-US"/>
        </w:rPr>
      </w:pPr>
      <w:r>
        <w:rPr>
          <w:rFonts w:hint="default"/>
          <w:b w:val="0"/>
          <w:bCs w:val="0"/>
          <w:u w:val="none"/>
          <w:lang w:val="en-US"/>
        </w:rPr>
        <w:t>- Session không được lưu trữ trong trình duyệt của người dùng</w:t>
      </w:r>
    </w:p>
    <w:p>
      <w:pPr>
        <w:numPr>
          <w:ilvl w:val="0"/>
          <w:numId w:val="0"/>
        </w:numPr>
        <w:ind w:left="360" w:leftChars="0"/>
        <w:jc w:val="both"/>
        <w:rPr>
          <w:rFonts w:hint="default"/>
          <w:b w:val="0"/>
          <w:bCs w:val="0"/>
          <w:u w:val="none"/>
          <w:lang w:val="en-US"/>
        </w:rPr>
      </w:pPr>
      <w:r>
        <w:rPr>
          <w:rFonts w:hint="default"/>
          <w:b w:val="0"/>
          <w:bCs w:val="0"/>
          <w:u w:val="none"/>
          <w:lang w:val="en-US"/>
        </w:rPr>
        <w:t>- Dữ liệu Session được lưu trữ ở phía máy chủ</w:t>
      </w:r>
    </w:p>
    <w:p>
      <w:pPr>
        <w:numPr>
          <w:ilvl w:val="0"/>
          <w:numId w:val="0"/>
        </w:numPr>
        <w:ind w:left="360" w:leftChars="0"/>
        <w:jc w:val="both"/>
        <w:rPr>
          <w:rFonts w:hint="default"/>
          <w:b w:val="0"/>
          <w:bCs w:val="0"/>
          <w:u w:val="none"/>
          <w:lang w:val="en-US"/>
        </w:rPr>
      </w:pPr>
      <w:r>
        <w:rPr>
          <w:rFonts w:hint="default"/>
          <w:b w:val="0"/>
          <w:bCs w:val="0"/>
          <w:u w:val="none"/>
          <w:lang w:val="en-US"/>
        </w:rPr>
        <w:t>- Dữ liệu Session không dễ dàng sửa đổi vì chúng được lưu trữ ở phía máy chủ.</w:t>
      </w:r>
    </w:p>
    <w:p>
      <w:pPr>
        <w:numPr>
          <w:ilvl w:val="0"/>
          <w:numId w:val="0"/>
        </w:numPr>
        <w:ind w:left="360" w:leftChars="0"/>
        <w:jc w:val="both"/>
        <w:rPr>
          <w:rFonts w:hint="default"/>
          <w:b w:val="0"/>
          <w:bCs w:val="0"/>
          <w:u w:val="none"/>
          <w:lang w:val="en-US"/>
        </w:rPr>
      </w:pPr>
      <w:r>
        <w:rPr>
          <w:rFonts w:hint="default"/>
          <w:b w:val="0"/>
          <w:bCs w:val="0"/>
          <w:u w:val="none"/>
          <w:lang w:val="en-US"/>
        </w:rPr>
        <w:t>- Dữ liệu Session có sẵn cho trình duyệt chạy. Sau khi đóng trình duyệt sẽ mất thông tin Session.</w:t>
      </w:r>
    </w:p>
    <w:p>
      <w:pPr>
        <w:numPr>
          <w:ilvl w:val="0"/>
          <w:numId w:val="0"/>
        </w:numPr>
        <w:ind w:left="360" w:leftChars="0"/>
        <w:jc w:val="both"/>
        <w:rPr>
          <w:rFonts w:hint="default"/>
          <w:b w:val="0"/>
          <w:bCs w:val="0"/>
          <w:u w:val="none"/>
          <w:lang w:val="en-US"/>
        </w:rPr>
      </w:pPr>
      <w:r>
        <w:rPr>
          <w:rFonts w:hint="default"/>
          <w:b w:val="0"/>
          <w:bCs w:val="0"/>
          <w:u w:val="none"/>
          <w:lang w:val="en-US"/>
        </w:rPr>
        <w:t xml:space="preserve">Link tham khảo: </w:t>
      </w:r>
    </w:p>
    <w:p>
      <w:pPr>
        <w:numPr>
          <w:ilvl w:val="0"/>
          <w:numId w:val="0"/>
        </w:numPr>
        <w:jc w:val="both"/>
        <w:rPr>
          <w:rFonts w:hint="default"/>
          <w:b w:val="0"/>
          <w:bCs w:val="0"/>
          <w:u w:val="none"/>
          <w:lang w:val="en-US"/>
        </w:rPr>
      </w:pPr>
      <w:r>
        <w:rPr>
          <w:rFonts w:hint="default"/>
          <w:b w:val="0"/>
          <w:bCs w:val="0"/>
          <w:u w:val="none"/>
          <w:lang w:val="en-US"/>
        </w:rPr>
        <w:t>https://khacnhaugiua.vn/session-va-cookie-khac-nhau-nhu-the-nao/#:~:text=Kh%C3%A1i%20ni%E1%BB%87m%20ch%C3%ADnh%20l%C3%A0%20%C4%91i%E1%BB%83m%20ph%C3%A2n%20bi%E1%BB%87t%20r%C3%B5,%C4%91%E1%BB%83%20l%C6%B0u%20tr%E1%BB%AF%20nh%E1%BB%AFng%20th%C3%B4ng%20tin%20t%E1%BA%A1m%20th%E1%BB%9Di.</w:t>
      </w:r>
    </w:p>
    <w:p>
      <w:pPr>
        <w:numPr>
          <w:ilvl w:val="0"/>
          <w:numId w:val="0"/>
        </w:numPr>
        <w:jc w:val="both"/>
        <w:rPr>
          <w:rFonts w:hint="default"/>
          <w:b w:val="0"/>
          <w:bCs w:val="0"/>
          <w:u w:val="none"/>
          <w:lang w:val="en-US"/>
        </w:rPr>
      </w:pPr>
    </w:p>
    <w:p>
      <w:pPr>
        <w:numPr>
          <w:ilvl w:val="0"/>
          <w:numId w:val="3"/>
        </w:numPr>
        <w:ind w:left="720" w:hanging="360"/>
        <w:jc w:val="both"/>
        <w:rPr>
          <w:u w:val="none"/>
        </w:rPr>
      </w:pPr>
      <w:r>
        <w:rPr>
          <w:rtl w:val="0"/>
        </w:rPr>
        <w:t>Chỉnh sửa các đoạn gán, khởi tạo, lấy giá trị cookie trong log.php và homepage.php thay bằng cách dùng Session. Tạo tập tin thoat.php để xóa các giá trị trong session, cookie thực hiện chức năng log out khỏi hệ thống.</w:t>
      </w:r>
    </w:p>
    <w:p>
      <w:pPr>
        <w:numPr>
          <w:ilvl w:val="0"/>
          <w:numId w:val="0"/>
        </w:numPr>
        <w:ind w:left="360" w:leftChars="0"/>
        <w:jc w:val="both"/>
        <w:rPr>
          <w:u w:val="none"/>
        </w:rPr>
      </w:pPr>
    </w:p>
    <w:p>
      <w:pPr>
        <w:numPr>
          <w:ilvl w:val="0"/>
          <w:numId w:val="3"/>
        </w:numPr>
        <w:ind w:left="720" w:hanging="360"/>
        <w:jc w:val="both"/>
        <w:rPr>
          <w:u w:val="none"/>
        </w:rPr>
      </w:pPr>
      <w:r>
        <w:rPr>
          <w:rtl w:val="0"/>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pPr>
        <w:numPr>
          <w:ilvl w:val="0"/>
          <w:numId w:val="3"/>
        </w:numPr>
        <w:ind w:left="720" w:hanging="360"/>
        <w:jc w:val="both"/>
        <w:rPr>
          <w:u w:val="none"/>
        </w:rPr>
      </w:pPr>
      <w:r>
        <w:rPr>
          <w:rtl w:val="0"/>
        </w:rPr>
        <w:t>Bạn đọc trong</w:t>
      </w:r>
      <w:r>
        <w:rPr>
          <w:vertAlign w:val="superscript"/>
        </w:rPr>
        <w:footnoteReference w:id="3"/>
      </w:r>
      <w:r>
        <w:rPr>
          <w:rtl w:val="0"/>
        </w:rPr>
        <w:t xml:space="preserve"> để tìm hiểu và mô tả các cơ chế, các hàm/thủ tục để thực hiện việc upload.</w:t>
      </w:r>
    </w:p>
    <w:p>
      <w:pPr>
        <w:numPr>
          <w:ilvl w:val="0"/>
          <w:numId w:val="0"/>
        </w:numPr>
        <w:ind w:left="360" w:leftChars="0"/>
        <w:jc w:val="both"/>
        <w:rPr>
          <w:rFonts w:hint="default"/>
          <w:b/>
          <w:bCs/>
          <w:rtl w:val="0"/>
          <w:lang w:val="en-US"/>
        </w:rPr>
      </w:pPr>
      <w:r>
        <w:rPr>
          <w:rFonts w:hint="default"/>
          <w:b/>
          <w:bCs/>
          <w:rtl w:val="0"/>
          <w:lang w:val="en-US"/>
        </w:rPr>
        <w:t>TRẢ LỜI:</w:t>
      </w:r>
    </w:p>
    <w:p>
      <w:pPr>
        <w:numPr>
          <w:ilvl w:val="0"/>
          <w:numId w:val="0"/>
        </w:numPr>
        <w:ind w:left="360" w:leftChars="0"/>
        <w:jc w:val="both"/>
        <w:rPr>
          <w:rFonts w:hint="default"/>
          <w:b w:val="0"/>
          <w:bCs w:val="0"/>
          <w:rtl w:val="0"/>
          <w:lang w:val="en-US"/>
        </w:rPr>
      </w:pPr>
      <w:r>
        <w:rPr>
          <w:rFonts w:hint="default"/>
          <w:b w:val="0"/>
          <w:bCs w:val="0"/>
          <w:rtl w:val="0"/>
          <w:lang w:val="en-US"/>
        </w:rPr>
        <w:t>- $ target_dir = "uploads/" - chỉ định thư mục nơi tệp sẽ được đặt</w:t>
      </w:r>
    </w:p>
    <w:p>
      <w:pPr>
        <w:numPr>
          <w:ilvl w:val="0"/>
          <w:numId w:val="0"/>
        </w:numPr>
        <w:ind w:left="360" w:leftChars="0"/>
        <w:jc w:val="both"/>
        <w:rPr>
          <w:rFonts w:hint="default"/>
          <w:b w:val="0"/>
          <w:bCs w:val="0"/>
          <w:rtl w:val="0"/>
          <w:lang w:val="en-US"/>
        </w:rPr>
      </w:pPr>
      <w:r>
        <w:rPr>
          <w:rFonts w:hint="default"/>
          <w:b w:val="0"/>
          <w:bCs w:val="0"/>
          <w:rtl w:val="0"/>
          <w:lang w:val="en-US"/>
        </w:rPr>
        <w:t>- $ target_file chỉ định đường dẫn của tệp sẽ được tải lên</w:t>
      </w:r>
    </w:p>
    <w:p>
      <w:pPr>
        <w:numPr>
          <w:ilvl w:val="0"/>
          <w:numId w:val="0"/>
        </w:numPr>
        <w:ind w:left="360" w:leftChars="0"/>
        <w:jc w:val="both"/>
        <w:rPr>
          <w:rFonts w:hint="default"/>
          <w:b w:val="0"/>
          <w:bCs w:val="0"/>
          <w:rtl w:val="0"/>
          <w:lang w:val="en-US"/>
        </w:rPr>
      </w:pPr>
      <w:r>
        <w:rPr>
          <w:rFonts w:hint="default"/>
          <w:b w:val="0"/>
          <w:bCs w:val="0"/>
          <w:rtl w:val="0"/>
          <w:lang w:val="en-US"/>
        </w:rPr>
        <w:t>-$uploadOk=1 chưa được sử dụng (sẽ sử dụng sau)</w:t>
      </w:r>
    </w:p>
    <w:p>
      <w:pPr>
        <w:numPr>
          <w:ilvl w:val="0"/>
          <w:numId w:val="0"/>
        </w:numPr>
        <w:ind w:left="360" w:leftChars="0"/>
        <w:jc w:val="both"/>
        <w:rPr>
          <w:rFonts w:hint="default"/>
          <w:b w:val="0"/>
          <w:bCs w:val="0"/>
          <w:rtl w:val="0"/>
          <w:lang w:val="en-US"/>
        </w:rPr>
      </w:pPr>
      <w:r>
        <w:rPr>
          <w:rFonts w:hint="default"/>
          <w:b w:val="0"/>
          <w:bCs w:val="0"/>
          <w:rtl w:val="0"/>
          <w:lang w:val="en-US"/>
        </w:rPr>
        <w:t>-$imageFileType giữ phần mở rộng tệp của tệp (ở dạng chữ thường)</w:t>
      </w:r>
    </w:p>
    <w:p>
      <w:pPr>
        <w:numPr>
          <w:ilvl w:val="0"/>
          <w:numId w:val="0"/>
        </w:numPr>
        <w:jc w:val="both"/>
        <w:rPr>
          <w:rFonts w:hint="default"/>
          <w:b w:val="0"/>
          <w:bCs w:val="0"/>
          <w:rtl w:val="0"/>
          <w:lang w:val="en-US"/>
        </w:rPr>
      </w:pPr>
    </w:p>
    <w:p>
      <w:pPr>
        <w:numPr>
          <w:ilvl w:val="0"/>
          <w:numId w:val="0"/>
        </w:numPr>
        <w:ind w:left="360" w:leftChars="0"/>
        <w:jc w:val="both"/>
        <w:rPr>
          <w:rFonts w:hint="default"/>
          <w:b w:val="0"/>
          <w:bCs w:val="0"/>
          <w:rtl w:val="0"/>
          <w:lang w:val="en-US"/>
        </w:rPr>
      </w:pPr>
    </w:p>
    <w:p>
      <w:pPr>
        <w:numPr>
          <w:ilvl w:val="0"/>
          <w:numId w:val="3"/>
        </w:numPr>
        <w:ind w:left="720" w:hanging="360"/>
        <w:jc w:val="both"/>
        <w:rPr>
          <w:u w:val="none"/>
        </w:rPr>
      </w:pPr>
      <w:r>
        <w:rPr>
          <w:rtl w:val="0"/>
        </w:rPr>
        <w:t>Bạn hãy đọc</w:t>
      </w:r>
      <w:r>
        <w:rPr>
          <w:vertAlign w:val="superscript"/>
        </w:rPr>
        <w:footnoteReference w:id="4"/>
      </w:r>
      <w:r>
        <w:rPr>
          <w:rtl w:val="0"/>
        </w:rPr>
        <w:t>, mô tả chức năng của hàm này và các tham số trong hàm (tham khảo thêm từ read-csv.php).</w:t>
      </w:r>
    </w:p>
    <w:p>
      <w:pPr>
        <w:numPr>
          <w:ilvl w:val="0"/>
          <w:numId w:val="0"/>
        </w:numPr>
        <w:ind w:left="360" w:leftChars="0"/>
        <w:jc w:val="both"/>
        <w:rPr>
          <w:rFonts w:hint="default"/>
          <w:b/>
          <w:bCs/>
          <w:rtl w:val="0"/>
          <w:lang w:val="en-US"/>
        </w:rPr>
      </w:pPr>
      <w:r>
        <w:rPr>
          <w:rFonts w:hint="default"/>
          <w:b/>
          <w:bCs/>
          <w:rtl w:val="0"/>
          <w:lang w:val="en-US"/>
        </w:rPr>
        <w:t>TRẢ LỜI:</w:t>
      </w:r>
    </w:p>
    <w:p>
      <w:pPr>
        <w:numPr>
          <w:ilvl w:val="0"/>
          <w:numId w:val="0"/>
        </w:numPr>
        <w:ind w:left="360" w:leftChars="0"/>
        <w:jc w:val="both"/>
        <w:rPr>
          <w:rFonts w:hint="default"/>
          <w:b w:val="0"/>
          <w:bCs w:val="0"/>
          <w:rtl w:val="0"/>
          <w:lang w:val="en-US"/>
        </w:rPr>
      </w:pPr>
      <w:r>
        <w:rPr>
          <w:rFonts w:hint="default"/>
          <w:b w:val="0"/>
          <w:bCs w:val="0"/>
          <w:rtl w:val="0"/>
          <w:lang w:val="en-US"/>
        </w:rPr>
        <w:t>- File() đọc một tập tin thành một mảng.</w:t>
      </w:r>
    </w:p>
    <w:p>
      <w:pPr>
        <w:numPr>
          <w:ilvl w:val="0"/>
          <w:numId w:val="0"/>
        </w:numPr>
        <w:ind w:left="360" w:leftChars="0"/>
        <w:jc w:val="both"/>
        <w:rPr>
          <w:rFonts w:hint="default"/>
          <w:b w:val="0"/>
          <w:bCs w:val="0"/>
          <w:rtl w:val="0"/>
          <w:lang w:val="en-US"/>
        </w:rPr>
      </w:pPr>
      <w:r>
        <w:rPr>
          <w:rFonts w:hint="default"/>
          <w:b w:val="0"/>
          <w:bCs w:val="0"/>
          <w:rtl w:val="0"/>
          <w:lang w:val="en-US"/>
        </w:rPr>
        <w:t>- filename: tên tệp, chỉ đường dẫn đến tệp để đọc.</w:t>
      </w:r>
    </w:p>
    <w:p>
      <w:pPr>
        <w:numPr>
          <w:ilvl w:val="0"/>
          <w:numId w:val="0"/>
        </w:numPr>
        <w:ind w:left="360" w:leftChars="0"/>
        <w:jc w:val="both"/>
        <w:rPr>
          <w:rFonts w:hint="default"/>
          <w:b w:val="0"/>
          <w:bCs w:val="0"/>
          <w:rtl w:val="0"/>
          <w:lang w:val="en-US"/>
        </w:rPr>
      </w:pPr>
      <w:r>
        <w:rPr>
          <w:rFonts w:hint="default"/>
          <w:b w:val="0"/>
          <w:bCs w:val="0"/>
          <w:rtl w:val="0"/>
          <w:lang w:val="en-US"/>
        </w:rPr>
        <w:t>- FILE_USE_INCLUDE_PATH: Tìm kiếm tệp trong đường dẫn.</w:t>
      </w:r>
    </w:p>
    <w:p>
      <w:pPr>
        <w:numPr>
          <w:ilvl w:val="0"/>
          <w:numId w:val="0"/>
        </w:numPr>
        <w:ind w:left="360" w:leftChars="0"/>
        <w:jc w:val="both"/>
        <w:rPr>
          <w:rFonts w:hint="default"/>
          <w:b w:val="0"/>
          <w:bCs w:val="0"/>
          <w:rtl w:val="0"/>
          <w:lang w:val="en-US"/>
        </w:rPr>
      </w:pPr>
      <w:r>
        <w:rPr>
          <w:rFonts w:hint="default"/>
          <w:b w:val="0"/>
          <w:bCs w:val="0"/>
          <w:rtl w:val="0"/>
          <w:lang w:val="en-US"/>
        </w:rPr>
        <w:t>- FILE_IGNORE_NEW_LINES: Bỏ qua dòng mới ở cuối mỗi phần tử mảng.</w:t>
      </w:r>
    </w:p>
    <w:p>
      <w:pPr>
        <w:numPr>
          <w:ilvl w:val="0"/>
          <w:numId w:val="0"/>
        </w:numPr>
        <w:ind w:left="360" w:leftChars="0"/>
        <w:jc w:val="both"/>
        <w:rPr>
          <w:rFonts w:hint="default"/>
          <w:b w:val="0"/>
          <w:bCs w:val="0"/>
          <w:rtl w:val="0"/>
          <w:lang w:val="en-US"/>
        </w:rPr>
      </w:pPr>
      <w:r>
        <w:rPr>
          <w:rFonts w:hint="default"/>
          <w:b w:val="0"/>
          <w:bCs w:val="0"/>
          <w:rtl w:val="0"/>
          <w:lang w:val="en-US"/>
        </w:rPr>
        <w:t>- FILE_SKIP_EMPTY_LINES: Bỏ qua các dòng trống trong tệp.</w:t>
      </w:r>
    </w:p>
    <w:p>
      <w:pPr>
        <w:numPr>
          <w:ilvl w:val="0"/>
          <w:numId w:val="0"/>
        </w:numPr>
        <w:jc w:val="both"/>
        <w:rPr>
          <w:rFonts w:hint="default"/>
          <w:rtl w:val="0"/>
          <w:lang w:val="en-US"/>
        </w:rPr>
      </w:pPr>
    </w:p>
    <w:p>
      <w:pPr>
        <w:numPr>
          <w:ilvl w:val="0"/>
          <w:numId w:val="3"/>
        </w:numPr>
        <w:ind w:left="720" w:hanging="360"/>
        <w:jc w:val="both"/>
        <w:rPr>
          <w:u w:val="none"/>
        </w:rPr>
      </w:pPr>
      <w:r>
        <w:rPr>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pPr>
        <w:numPr>
          <w:ilvl w:val="1"/>
          <w:numId w:val="3"/>
        </w:numPr>
        <w:ind w:left="1440" w:hanging="360"/>
        <w:jc w:val="both"/>
        <w:rPr>
          <w:u w:val="none"/>
        </w:rPr>
      </w:pPr>
      <w:r>
        <w:rPr>
          <w:rtl w:val="0"/>
        </w:rPr>
        <w:t>Xem cấu trúc của bảng customer, mở excel và nhập liệu lưu lại với định dạng CSV.</w:t>
      </w:r>
    </w:p>
    <w:p>
      <w:pPr>
        <w:numPr>
          <w:ilvl w:val="1"/>
          <w:numId w:val="3"/>
        </w:numPr>
        <w:ind w:left="1440" w:hanging="360"/>
        <w:jc w:val="both"/>
        <w:rPr>
          <w:u w:val="none"/>
        </w:rPr>
      </w:pPr>
      <w:r>
        <w:rPr>
          <w:rtl w:val="0"/>
        </w:rPr>
        <w:t>Tham khảo upload-img.php để thiết kế giao diện upload file</w:t>
      </w:r>
    </w:p>
    <w:p>
      <w:pPr>
        <w:numPr>
          <w:ilvl w:val="1"/>
          <w:numId w:val="3"/>
        </w:numPr>
        <w:ind w:left="1440" w:hanging="360"/>
        <w:jc w:val="both"/>
        <w:rPr>
          <w:u w:val="none"/>
        </w:rPr>
      </w:pPr>
      <w:r>
        <w:rPr>
          <w:rtl w:val="0"/>
        </w:rPr>
        <w:t xml:space="preserve">Tham khảo upload-csdl.php để thiết kế action xử lý việc upload file, chú ý chỉnh sửa loại tập tin chấp nhận các file csv. Tham khảo: </w:t>
      </w:r>
      <w:r>
        <w:rPr>
          <w:vertAlign w:val="superscript"/>
        </w:rPr>
        <w:footnoteReference w:id="5"/>
      </w:r>
      <w:r>
        <w:rPr>
          <w:rtl w:val="0"/>
        </w:rPr>
        <w:t>,</w:t>
      </w:r>
      <w:r>
        <w:rPr>
          <w:vertAlign w:val="superscript"/>
        </w:rPr>
        <w:footnoteReference w:id="6"/>
      </w:r>
      <w:r>
        <w:rPr>
          <w:rtl w:val="0"/>
        </w:rP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pPr>
        <w:ind w:left="1440" w:firstLine="0"/>
        <w:jc w:val="both"/>
      </w:pPr>
    </w:p>
    <w:p>
      <w:pPr>
        <w:pStyle w:val="2"/>
        <w:rPr>
          <w:color w:val="FF0000"/>
          <w:u w:val="single"/>
        </w:rPr>
      </w:pPr>
      <w:bookmarkStart w:id="21" w:name="_h93gi8r4qiho" w:colFirst="0" w:colLast="0"/>
      <w:bookmarkEnd w:id="21"/>
      <w:r>
        <w:rPr>
          <w:color w:val="FF0000"/>
          <w:u w:val="single"/>
          <w:rtl w:val="0"/>
        </w:rPr>
        <w:t>Chú ý:</w:t>
      </w:r>
    </w:p>
    <w:p>
      <w:pPr>
        <w:numPr>
          <w:ilvl w:val="0"/>
          <w:numId w:val="4"/>
        </w:numPr>
        <w:ind w:left="720" w:hanging="360"/>
        <w:rPr>
          <w:u w:val="none"/>
        </w:rPr>
      </w:pPr>
      <w:r>
        <w:rPr>
          <w:rtl w:val="0"/>
        </w:rPr>
        <w:t xml:space="preserve">Các bạn nộp file word: Đặt tên file: </w:t>
      </w:r>
      <w:r>
        <w:rPr>
          <w:color w:val="FF0000"/>
          <w:rtl w:val="0"/>
        </w:rPr>
        <w:t xml:space="preserve">&lt;mssv&gt;&lt;hoten&gt;&lt;bai4&gt;.docx </w:t>
      </w:r>
      <w:r>
        <w:rPr>
          <w:rtl w:val="0"/>
        </w:rPr>
        <w:t>nộp lên classroom, kèm với các file code đã tạo (</w:t>
      </w:r>
      <w:r>
        <w:rPr>
          <w:b/>
          <w:color w:val="FF00FF"/>
          <w:u w:val="single"/>
          <w:rtl w:val="0"/>
        </w:rPr>
        <w:t>ngoại trừ file word trả lời câu hỏi, các file còn lại các bạn nén vào file .zip</w:t>
      </w:r>
      <w:r>
        <w:rPr>
          <w:rtl w:val="0"/>
        </w:rPr>
        <w:t>).</w:t>
      </w:r>
    </w:p>
    <w:p>
      <w:pPr>
        <w:numPr>
          <w:ilvl w:val="0"/>
          <w:numId w:val="4"/>
        </w:numPr>
        <w:ind w:left="720" w:hanging="360"/>
        <w:rPr>
          <w:u w:val="none"/>
        </w:rPr>
      </w:pPr>
      <w:r>
        <w:rPr>
          <w:rtl w:val="0"/>
        </w:rPr>
        <w:t xml:space="preserve">Mỗi câu các bạn trả lời bằng hình/trả lời dạng text tùy vào yêu cầu của câu hỏi, và </w:t>
      </w:r>
      <w:r>
        <w:rPr>
          <w:color w:val="FF0000"/>
          <w:u w:val="single"/>
          <w:rtl w:val="0"/>
        </w:rPr>
        <w:t>ghi rõ số thứ tự câu hỏi mà bạn trả lời</w:t>
      </w:r>
      <w:r>
        <w:rPr>
          <w:rtl w:val="0"/>
        </w:rPr>
        <w:t>.</w:t>
      </w:r>
    </w:p>
    <w:p>
      <w:pPr>
        <w:numPr>
          <w:ilvl w:val="0"/>
          <w:numId w:val="4"/>
        </w:numPr>
        <w:ind w:left="720" w:hanging="360"/>
        <w:rPr>
          <w:u w:val="none"/>
        </w:rPr>
      </w:pPr>
      <w:r>
        <w:rPr>
          <w:rtl w:val="0"/>
        </w:rPr>
        <w:t>Các bài phát hiện copy từ các bài của bạn khác sẽ không được tính điểm.</w:t>
      </w:r>
    </w:p>
    <w:p>
      <w:pPr>
        <w:numPr>
          <w:ilvl w:val="0"/>
          <w:numId w:val="4"/>
        </w:numPr>
        <w:ind w:left="720" w:hanging="360"/>
        <w:rPr>
          <w:i/>
          <w:u w:val="none"/>
        </w:rPr>
      </w:pPr>
      <w:r>
        <w:rPr>
          <w:i/>
          <w:rtl w:val="0"/>
        </w:rPr>
        <w:t>Chú ý: Các câu trả lời có tham khảo trên Internet phải trích dẫn link</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sin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4">
    <w:p>
      <w:pPr>
        <w:spacing w:line="276" w:lineRule="auto"/>
      </w:pPr>
      <w:r>
        <w:separator/>
      </w:r>
    </w:p>
  </w:footnote>
  <w:footnote w:type="continuationSeparator" w:id="15">
    <w:p>
      <w:pPr>
        <w:spacing w:line="276" w:lineRule="auto"/>
      </w:pPr>
      <w:r>
        <w:continuationSeparator/>
      </w:r>
    </w:p>
  </w:footnote>
  <w:footnote w:id="0">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"https://www.w3schools.com/sql/sql_injection.asp" \h </w:instrText>
      </w:r>
      <w:r>
        <w:fldChar w:fldCharType="separate"/>
      </w:r>
      <w:r>
        <w:rPr>
          <w:color w:val="1155CC"/>
          <w:u w:val="single"/>
          <w:rtl w:val="0"/>
        </w:rPr>
        <w:t>https://www.w3schools.com/sql/sql_injection.asp</w:t>
      </w:r>
      <w:r>
        <w:rPr>
          <w:color w:val="1155CC"/>
          <w:u w:val="single"/>
          <w:rtl w:val="0"/>
        </w:rPr>
        <w:fldChar w:fldCharType="end"/>
      </w:r>
    </w:p>
  </w:footnote>
  <w:footnote w:id="1">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"https://www.w3schools.com/php/php_cookies.asp" \h </w:instrText>
      </w:r>
      <w:r>
        <w:fldChar w:fldCharType="separate"/>
      </w:r>
      <w:r>
        <w:rPr>
          <w:color w:val="1155CC"/>
          <w:u w:val="single"/>
          <w:rtl w:val="0"/>
        </w:rPr>
        <w:t>https://www.w3schools.com/php/php_cookies.asp</w:t>
      </w:r>
      <w:r>
        <w:rPr>
          <w:color w:val="1155CC"/>
          <w:u w:val="single"/>
          <w:rtl w:val="0"/>
        </w:rPr>
        <w:fldChar w:fldCharType="end"/>
      </w:r>
    </w:p>
  </w:footnote>
  <w:footnote w:id="2">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"https://www.w3schools.com/php/php_sessions.asp" \h </w:instrText>
      </w:r>
      <w:r>
        <w:fldChar w:fldCharType="separate"/>
      </w:r>
      <w:r>
        <w:rPr>
          <w:color w:val="1155CC"/>
          <w:u w:val="single"/>
          <w:rtl w:val="0"/>
        </w:rPr>
        <w:t>https://www.w3schools.com/php/php_sessions.asp</w:t>
      </w:r>
      <w:r>
        <w:rPr>
          <w:color w:val="1155CC"/>
          <w:u w:val="single"/>
          <w:rtl w:val="0"/>
        </w:rPr>
        <w:fldChar w:fldCharType="end"/>
      </w:r>
    </w:p>
  </w:footnote>
  <w:footnote w:id="3">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"https://www.w3schools.com/php/php_file_upload.asp" \h </w:instrText>
      </w:r>
      <w:r>
        <w:fldChar w:fldCharType="separate"/>
      </w:r>
      <w:r>
        <w:rPr>
          <w:color w:val="1155CC"/>
          <w:u w:val="single"/>
          <w:rtl w:val="0"/>
        </w:rPr>
        <w:t>https://www.w3schools.com/php/php_file_upload.asp</w:t>
      </w:r>
      <w:r>
        <w:rPr>
          <w:color w:val="1155CC"/>
          <w:u w:val="single"/>
          <w:rtl w:val="0"/>
        </w:rPr>
        <w:fldChar w:fldCharType="end"/>
      </w:r>
    </w:p>
  </w:footnote>
  <w:footnote w:id="4">
    <w:p>
      <w:pPr>
        <w:spacing w:line="240" w:lineRule="auto"/>
        <w:rPr>
          <w:sz w:val="20"/>
          <w:szCs w:val="20"/>
        </w:rPr>
      </w:pPr>
      <w:r>
        <w:rPr>
          <w:vertAlign w:val="superscript"/>
        </w:rPr>
        <w:footnoteRef/>
      </w:r>
      <w:r>
        <w:rPr>
          <w:sz w:val="20"/>
          <w:szCs w:val="20"/>
          <w:rtl w:val="0"/>
        </w:rPr>
        <w:t xml:space="preserve"> </w:t>
      </w:r>
      <w:r>
        <w:rPr>
          <w:rtl w:val="0"/>
        </w:rPr>
        <w:t xml:space="preserve"> </w:t>
      </w:r>
      <w:r>
        <w:fldChar w:fldCharType="begin"/>
      </w:r>
      <w:r>
        <w:instrText xml:space="preserve"> HYPERLINK "https://www.w3schools.com/php/func_filesystem_file.asp" \h </w:instrText>
      </w:r>
      <w:r>
        <w:fldChar w:fldCharType="separate"/>
      </w:r>
      <w:r>
        <w:rPr>
          <w:color w:val="1155CC"/>
          <w:u w:val="single"/>
          <w:rtl w:val="0"/>
        </w:rPr>
        <w:t>https://www.w3schools.com/php/func_filesystem_file.asp</w:t>
      </w:r>
      <w:r>
        <w:rPr>
          <w:color w:val="1155CC"/>
          <w:u w:val="single"/>
          <w:rtl w:val="0"/>
        </w:rPr>
        <w:fldChar w:fldCharType="end"/>
      </w:r>
    </w:p>
  </w:footnote>
  <w:footnote w:id="5">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"https://www.php.net/manual/en/features.file-upload.post-method.php" \h </w:instrText>
      </w:r>
      <w:r>
        <w:fldChar w:fldCharType="separate"/>
      </w:r>
      <w:r>
        <w:rPr>
          <w:color w:val="1155CC"/>
          <w:u w:val="single"/>
          <w:rtl w:val="0"/>
        </w:rPr>
        <w:t>https://www.php.net/manual/en/features.file-upload.post-method.php</w:t>
      </w:r>
      <w:r>
        <w:rPr>
          <w:color w:val="1155CC"/>
          <w:u w:val="single"/>
          <w:rtl w:val="0"/>
        </w:rPr>
        <w:fldChar w:fldCharType="end"/>
      </w:r>
      <w:r>
        <w:rPr>
          <w:rtl w:val="0"/>
        </w:rPr>
        <w:t>,</w:t>
      </w:r>
    </w:p>
  </w:footnote>
  <w:footnote w:id="6">
    <w:p>
      <w:pPr>
        <w:spacing w:line="240" w:lineRule="auto"/>
        <w:rPr>
          <w:sz w:val="20"/>
          <w:szCs w:val="20"/>
        </w:rPr>
      </w:pPr>
      <w:r>
        <w:rPr>
          <w:vertAlign w:val="superscript"/>
        </w:rPr>
        <w:footnoteRef/>
      </w:r>
      <w:r>
        <w:rPr>
          <w:sz w:val="20"/>
          <w:szCs w:val="20"/>
          <w:rtl w:val="0"/>
        </w:rPr>
        <w:t xml:space="preserve"> https://stackoverflow.com/questions/6654351/check-file-uploaded-is-in-csv-format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14"/>
    <w:footnote w:id="15"/>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10C51BB"/>
    <w:rsid w:val="02C00E90"/>
    <w:rsid w:val="04523D69"/>
    <w:rsid w:val="04F049A8"/>
    <w:rsid w:val="05BF1B7D"/>
    <w:rsid w:val="06B244F7"/>
    <w:rsid w:val="07C33549"/>
    <w:rsid w:val="0C4F1439"/>
    <w:rsid w:val="0EE4486D"/>
    <w:rsid w:val="0EF21695"/>
    <w:rsid w:val="0FEC4945"/>
    <w:rsid w:val="12682791"/>
    <w:rsid w:val="1815603A"/>
    <w:rsid w:val="1BD20237"/>
    <w:rsid w:val="1C476B45"/>
    <w:rsid w:val="238C7F81"/>
    <w:rsid w:val="249507F5"/>
    <w:rsid w:val="27172B25"/>
    <w:rsid w:val="272C33F1"/>
    <w:rsid w:val="294376C3"/>
    <w:rsid w:val="2B481ED4"/>
    <w:rsid w:val="2CCB14F0"/>
    <w:rsid w:val="2DD33ABD"/>
    <w:rsid w:val="32084936"/>
    <w:rsid w:val="36A141F7"/>
    <w:rsid w:val="36DA728E"/>
    <w:rsid w:val="38544CB8"/>
    <w:rsid w:val="3D61263F"/>
    <w:rsid w:val="3DEF0FAA"/>
    <w:rsid w:val="3E737005"/>
    <w:rsid w:val="47C93EBA"/>
    <w:rsid w:val="48EF2337"/>
    <w:rsid w:val="4B500246"/>
    <w:rsid w:val="51FB54F5"/>
    <w:rsid w:val="53A74F85"/>
    <w:rsid w:val="5425031B"/>
    <w:rsid w:val="561E0280"/>
    <w:rsid w:val="562A0340"/>
    <w:rsid w:val="574E404B"/>
    <w:rsid w:val="58614E0C"/>
    <w:rsid w:val="591B6943"/>
    <w:rsid w:val="5C5C4D73"/>
    <w:rsid w:val="601E07D2"/>
    <w:rsid w:val="621F2882"/>
    <w:rsid w:val="64BD0615"/>
    <w:rsid w:val="65585CFE"/>
    <w:rsid w:val="66925035"/>
    <w:rsid w:val="68107747"/>
    <w:rsid w:val="6AA17D67"/>
    <w:rsid w:val="6C604695"/>
    <w:rsid w:val="6C7E18D9"/>
    <w:rsid w:val="6D1919FD"/>
    <w:rsid w:val="6D8A0310"/>
    <w:rsid w:val="70A13BAF"/>
    <w:rsid w:val="714874B8"/>
    <w:rsid w:val="73470613"/>
    <w:rsid w:val="740B0213"/>
    <w:rsid w:val="746C7962"/>
    <w:rsid w:val="74A02C90"/>
    <w:rsid w:val="74B571AD"/>
    <w:rsid w:val="771F3D95"/>
    <w:rsid w:val="779676BD"/>
    <w:rsid w:val="78202F3D"/>
    <w:rsid w:val="783C0A16"/>
    <w:rsid w:val="7C156826"/>
    <w:rsid w:val="7C6F7D55"/>
    <w:rsid w:val="7E9E02C8"/>
    <w:rsid w:val="7EFC1CCC"/>
    <w:rsid w:val="7F1A5B96"/>
    <w:rsid w:val="7FD01FE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qFormat="1"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qFormat="1" w:unhideWhenUsed="0" w:uiPriority="0" w:semiHidden="0" w:name="Table List 3"/>
    <w:lsdException w:unhideWhenUsed="0" w:uiPriority="0" w:semiHidden="0" w:name="Table List 4"/>
    <w:lsdException w:unhideWhenUsed="0" w:uiPriority="0" w:semiHidden="0" w:name="Table List 5"/>
    <w:lsdException w:qFormat="1"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uiPriority w:val="0"/>
    <w:rPr>
      <w:rFonts w:ascii="Courier New" w:hAnsi="Courier New" w:cs="Courier New"/>
      <w:sz w:val="20"/>
      <w:szCs w:val="20"/>
    </w:rPr>
  </w:style>
  <w:style w:type="character" w:styleId="11">
    <w:name w:val="Hyperlink"/>
    <w:basedOn w:val="8"/>
    <w:uiPriority w:val="0"/>
    <w:rPr>
      <w:color w:val="0000FF"/>
      <w:u w:val="single"/>
    </w:rPr>
  </w:style>
  <w:style w:type="paragraph" w:styleId="12">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uiPriority w:val="0"/>
    <w:pPr>
      <w:keepNext/>
      <w:keepLines/>
      <w:pageBreakBefore w:val="0"/>
      <w:spacing w:before="0" w:after="60"/>
    </w:pPr>
    <w:rPr>
      <w:sz w:val="52"/>
      <w:szCs w:val="52"/>
    </w:rPr>
  </w:style>
  <w:style w:type="table" w:customStyle="1" w:styleId="14">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37</TotalTime>
  <ScaleCrop>false</ScaleCrop>
  <LinksUpToDate>false</LinksUpToDate>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2023-02-09T06:34:00Z</dcterms:created>
  <dc:creator>ASUS</dc:creator>
  <cp:lastModifiedBy>ASUS</cp:lastModifiedBy>
  <dcterms:modified xsi:type="dcterms:W3CDTF">2023-02-13T02:26:05Z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7AAA4582FCA84FEDB2921026DE6AC44E</vt:lpwstr>
  </property>
</Properties>
</file>