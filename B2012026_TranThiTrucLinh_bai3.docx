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b/>
          <w:rtl w:val="0"/>
        </w:rPr>
        <w:t>Bài tập thực hành 03</w:t>
      </w:r>
    </w:p>
    <w:p>
      <w:pPr>
        <w:rPr>
          <w:b/>
        </w:rPr>
      </w:pPr>
    </w:p>
    <w:p>
      <w:pPr>
        <w:jc w:val="center"/>
        <w:rPr>
          <w:color w:val="FF0000"/>
          <w:sz w:val="56"/>
          <w:szCs w:val="56"/>
        </w:rPr>
      </w:pPr>
      <w:r>
        <w:rPr>
          <w:color w:val="FF0000"/>
          <w:sz w:val="56"/>
          <w:szCs w:val="56"/>
          <w:rtl w:val="0"/>
        </w:rPr>
        <w:t>Lập trình Cơ sở dữ liệu với PHP</w:t>
      </w:r>
    </w:p>
    <w:p>
      <w:pPr>
        <w:rPr>
          <w:b/>
          <w:color w:val="FF0000"/>
          <w:sz w:val="26"/>
          <w:szCs w:val="26"/>
        </w:rPr>
      </w:pPr>
    </w:p>
    <w:p>
      <w:pPr>
        <w:rPr>
          <w:sz w:val="40"/>
          <w:szCs w:val="40"/>
        </w:rPr>
      </w:pPr>
      <w:r>
        <w:rPr>
          <w:b/>
          <w:color w:val="FF0000"/>
          <w:sz w:val="40"/>
          <w:szCs w:val="40"/>
          <w:rtl w:val="0"/>
        </w:rPr>
        <w:t>Mục tiêu cần đạt</w:t>
      </w:r>
      <w:r>
        <w:rPr>
          <w:sz w:val="40"/>
          <w:szCs w:val="40"/>
          <w:rtl w:val="0"/>
        </w:rPr>
        <w:t xml:space="preserve">: </w:t>
      </w:r>
    </w:p>
    <w:p>
      <w:r>
        <w:rPr>
          <w:rtl w:val="0"/>
        </w:rPr>
        <w:t>Sau buổi các bạn cần nắm thao tác PHP với Cơ sở dữ liệu (CSDL):</w:t>
      </w:r>
    </w:p>
    <w:p>
      <w:pPr>
        <w:numPr>
          <w:ilvl w:val="0"/>
          <w:numId w:val="1"/>
        </w:numPr>
        <w:ind w:left="720" w:hanging="360"/>
        <w:rPr>
          <w:u w:val="none"/>
        </w:rPr>
      </w:pPr>
      <w:r>
        <w:rPr>
          <w:rtl w:val="0"/>
        </w:rPr>
        <w:t>Biết cách tạo chuỗi kết nối đến Mysql, và kết nối với 1 CSDL</w:t>
      </w:r>
    </w:p>
    <w:p>
      <w:pPr>
        <w:numPr>
          <w:ilvl w:val="0"/>
          <w:numId w:val="1"/>
        </w:numPr>
        <w:ind w:left="720" w:hanging="360"/>
        <w:rPr>
          <w:u w:val="none"/>
        </w:rPr>
      </w:pPr>
      <w:r>
        <w:rPr>
          <w:rtl w:val="0"/>
        </w:rPr>
        <w:t>Tạo 1 form cơ bản để nhập liệu và lưu vào CSDL</w:t>
      </w:r>
    </w:p>
    <w:p>
      <w:pPr>
        <w:numPr>
          <w:ilvl w:val="0"/>
          <w:numId w:val="1"/>
        </w:numPr>
        <w:ind w:left="720" w:hanging="360"/>
        <w:rPr>
          <w:u w:val="none"/>
        </w:rPr>
      </w:pPr>
      <w:r>
        <w:rPr>
          <w:rtl w:val="0"/>
        </w:rPr>
        <w:t>Hiển thị dữ liệu từ bảng/view trong CSDL lên giao diện web (trang index)</w:t>
      </w:r>
    </w:p>
    <w:p>
      <w:pPr>
        <w:numPr>
          <w:ilvl w:val="0"/>
          <w:numId w:val="1"/>
        </w:numPr>
        <w:ind w:left="720" w:hanging="360"/>
        <w:rPr>
          <w:u w:val="none"/>
        </w:rPr>
      </w:pPr>
      <w:r>
        <w:rPr>
          <w:rtl w:val="0"/>
        </w:rPr>
        <w:t>Thực hiện thêm/sửa/xóa dữ liệu trên giao diện web</w:t>
      </w:r>
    </w:p>
    <w:p/>
    <w:p>
      <w:r>
        <w:rPr>
          <w:rtl w:val="0"/>
        </w:rPr>
        <w:t xml:space="preserve">Các bạn đọc và thực hiện viết code như hướng dẫn để làm quen, sau đó đọc trả lời các </w:t>
      </w:r>
      <w:r>
        <w:rPr>
          <w:b/>
          <w:u w:val="single"/>
          <w:rtl w:val="0"/>
        </w:rPr>
        <w:t>Yêu cầu</w:t>
      </w:r>
      <w:r>
        <w:rPr>
          <w:rtl w:val="0"/>
        </w:rPr>
        <w:t xml:space="preserve"> ở dưới bài hướng dẫn để thực hiện yêu cầu bài thực hành.</w:t>
      </w:r>
    </w:p>
    <w:p/>
    <w:p/>
    <w:p>
      <w:pPr>
        <w:rPr>
          <w:b/>
          <w:color w:val="FF0000"/>
        </w:rPr>
      </w:pPr>
      <w:r>
        <w:rPr>
          <w:b/>
          <w:color w:val="FF0000"/>
          <w:rtl w:val="0"/>
        </w:rPr>
        <w:t>Gợi ý Tham khảo:</w:t>
      </w:r>
    </w:p>
    <w:p>
      <w:pPr>
        <w:numPr>
          <w:ilvl w:val="0"/>
          <w:numId w:val="2"/>
        </w:numPr>
        <w:ind w:left="720" w:hanging="360"/>
        <w:rPr>
          <w:b/>
          <w:color w:val="FF0000"/>
          <w:u w:val="none"/>
        </w:rPr>
      </w:pPr>
      <w:r>
        <w:fldChar w:fldCharType="begin"/>
      </w:r>
      <w:r>
        <w:instrText xml:space="preserve"> HYPERLINK "https://www.w3schools.com/php/" \h </w:instrText>
      </w:r>
      <w:r>
        <w:fldChar w:fldCharType="separate"/>
      </w:r>
      <w:r>
        <w:rPr>
          <w:color w:val="1155CC"/>
          <w:u w:val="single"/>
          <w:rtl w:val="0"/>
        </w:rPr>
        <w:t>https://www.w3schools.com/php/</w:t>
      </w:r>
      <w:r>
        <w:rPr>
          <w:color w:val="1155CC"/>
          <w:u w:val="single"/>
          <w:rtl w:val="0"/>
        </w:rPr>
        <w:fldChar w:fldCharType="end"/>
      </w:r>
    </w:p>
    <w:p>
      <w:pPr>
        <w:numPr>
          <w:ilvl w:val="0"/>
          <w:numId w:val="2"/>
        </w:numPr>
        <w:ind w:left="720" w:hanging="360"/>
      </w:pPr>
      <w:r>
        <w:rPr>
          <w:rtl w:val="0"/>
        </w:rPr>
        <w:t>và các nguồn khác mà sinh viên tìm được</w:t>
      </w:r>
    </w:p>
    <w:p>
      <w:pPr>
        <w:rPr>
          <w:b/>
          <w:color w:val="FF0000"/>
        </w:rPr>
      </w:pPr>
    </w:p>
    <w:p>
      <w:pPr>
        <w:pStyle w:val="3"/>
        <w:rPr>
          <w:color w:val="0000FF"/>
        </w:rPr>
      </w:pPr>
      <w:bookmarkStart w:id="0" w:name="_eurvmjhtcnc3" w:colFirst="0" w:colLast="0"/>
      <w:bookmarkEnd w:id="0"/>
      <w:r>
        <w:rPr>
          <w:color w:val="0000FF"/>
          <w:rtl w:val="0"/>
        </w:rPr>
        <w:t>Tạo chuỗi kết nối đến mysql</w:t>
      </w:r>
    </w:p>
    <w:p>
      <w:pPr>
        <w:ind w:left="0" w:firstLine="0"/>
      </w:pPr>
      <w:r>
        <w:rPr>
          <w:rtl w:val="0"/>
        </w:rPr>
        <w:t xml:space="preserve">Khi thực hiện kết nối csdl, chúng ta cần chú ý ghi nhớ tên </w:t>
      </w:r>
      <w:r>
        <w:rPr>
          <w:i/>
          <w:color w:val="FF00FF"/>
          <w:rtl w:val="0"/>
        </w:rPr>
        <w:t xml:space="preserve">username </w:t>
      </w:r>
      <w:r>
        <w:rPr>
          <w:rtl w:val="0"/>
        </w:rPr>
        <w:t>để kết nối. Thông thường thì người dùng root khi mới cài đặt xampp sẽ chưa đặt password. Khi triển khai thực tế, chúng ta nên tạo các người dùng riêng biệt với mật khẩu cho csdl này.</w:t>
      </w:r>
    </w:p>
    <w:p>
      <w:pPr>
        <w:ind w:left="0" w:firstLine="0"/>
      </w:pPr>
    </w:p>
    <w:p>
      <w:pPr>
        <w:ind w:left="0" w:firstLine="0"/>
      </w:pPr>
      <w:r>
        <w:rPr>
          <w:rtl w:val="0"/>
        </w:rPr>
        <w:t xml:space="preserve">Tạo tập tin </w:t>
      </w:r>
      <w:r>
        <w:rPr>
          <w:u w:val="single"/>
          <w:rtl w:val="0"/>
        </w:rPr>
        <w:t>connect.php</w:t>
      </w:r>
      <w:r>
        <w:rPr>
          <w:rtl w:val="0"/>
        </w:rPr>
        <w:t xml:space="preserve"> với các lệnh php sau để thực hiện chuỗi kết nối đến mysql:</w:t>
      </w:r>
    </w:p>
    <w:p>
      <w:pPr>
        <w:ind w:left="0" w:firstLine="0"/>
      </w:pPr>
      <w:r>
        <w:rPr>
          <w:rtl w:val="0"/>
        </w:rPr>
        <w:t xml:space="preserve">(Tham khảo các phương thức trong class mysqli tại </w:t>
      </w:r>
      <w:r>
        <w:rPr>
          <w:vertAlign w:val="superscript"/>
        </w:rPr>
        <w:footnoteReference w:id="0"/>
      </w:r>
      <w:r>
        <w:rPr>
          <w:rtl w:val="0"/>
        </w:rPr>
        <w:t>)</w:t>
      </w:r>
    </w:p>
    <w:p>
      <w:pPr>
        <w:ind w:left="0" w:firstLine="0"/>
      </w:pPr>
    </w:p>
    <w:p>
      <w:pPr>
        <w:rPr>
          <w:rFonts w:ascii="Courier New" w:hAnsi="Courier New" w:eastAsia="Courier New" w:cs="Courier New"/>
        </w:rPr>
      </w:pPr>
      <w:r>
        <w:rPr>
          <w:rFonts w:ascii="Courier New" w:hAnsi="Courier New" w:eastAsia="Courier New" w:cs="Courier New"/>
          <w:rtl w:val="0"/>
        </w:rPr>
        <w:t>&lt;?php</w:t>
      </w:r>
    </w:p>
    <w:p>
      <w:pPr>
        <w:rPr>
          <w:rFonts w:ascii="Courier New" w:hAnsi="Courier New" w:eastAsia="Courier New" w:cs="Courier New"/>
        </w:rPr>
      </w:pPr>
      <w:r>
        <w:rPr>
          <w:rFonts w:ascii="Courier New" w:hAnsi="Courier New" w:eastAsia="Courier New" w:cs="Courier New"/>
          <w:rtl w:val="0"/>
        </w:rPr>
        <w:t>// thong tin ve chuoi ket noi gom server name, username va mat khau de dang nhap vao mysql, mac dinh cua xampp la root, password rong</w:t>
      </w:r>
    </w:p>
    <w:p>
      <w:pPr>
        <w:rPr>
          <w:rFonts w:ascii="Courier New" w:hAnsi="Courier New" w:eastAsia="Courier New" w:cs="Courier New"/>
        </w:rPr>
      </w:pPr>
      <w:r>
        <w:rPr>
          <w:rFonts w:ascii="Courier New" w:hAnsi="Courier New" w:eastAsia="Courier New" w:cs="Courier New"/>
          <w:rtl w:val="0"/>
        </w:rPr>
        <w:t>$servername = "localhost";</w:t>
      </w:r>
    </w:p>
    <w:p>
      <w:pPr>
        <w:rPr>
          <w:rFonts w:ascii="Courier New" w:hAnsi="Courier New" w:eastAsia="Courier New" w:cs="Courier New"/>
        </w:rPr>
      </w:pPr>
      <w:r>
        <w:rPr>
          <w:rFonts w:ascii="Courier New" w:hAnsi="Courier New" w:eastAsia="Courier New" w:cs="Courier New"/>
          <w:rtl w:val="0"/>
        </w:rPr>
        <w:t>$username = "root";</w:t>
      </w:r>
    </w:p>
    <w:p>
      <w:pPr>
        <w:rPr>
          <w:rFonts w:ascii="Courier New" w:hAnsi="Courier New" w:eastAsia="Courier New" w:cs="Courier New"/>
        </w:rPr>
      </w:pPr>
      <w:r>
        <w:rPr>
          <w:rFonts w:ascii="Courier New" w:hAnsi="Courier New" w:eastAsia="Courier New" w:cs="Courier New"/>
          <w:rtl w:val="0"/>
        </w:rPr>
        <w:t>$password = "";</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Create connection</w:t>
      </w:r>
    </w:p>
    <w:p>
      <w:pPr>
        <w:rPr>
          <w:rFonts w:ascii="Courier New" w:hAnsi="Courier New" w:eastAsia="Courier New" w:cs="Courier New"/>
        </w:rPr>
      </w:pPr>
      <w:r>
        <w:rPr>
          <w:rFonts w:ascii="Courier New" w:hAnsi="Courier New" w:eastAsia="Courier New" w:cs="Courier New"/>
          <w:rtl w:val="0"/>
        </w:rPr>
        <w:t>$conn = new mysqli($servername, $username, $password);</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Check connection</w:t>
      </w:r>
    </w:p>
    <w:p>
      <w:pPr>
        <w:rPr>
          <w:rFonts w:ascii="Courier New" w:hAnsi="Courier New" w:eastAsia="Courier New" w:cs="Courier New"/>
        </w:rPr>
      </w:pPr>
      <w:r>
        <w:rPr>
          <w:rFonts w:ascii="Courier New" w:hAnsi="Courier New" w:eastAsia="Courier New" w:cs="Courier New"/>
          <w:rtl w:val="0"/>
        </w:rPr>
        <w:t>if ($conn-&gt;connect_error) {</w:t>
      </w:r>
    </w:p>
    <w:p>
      <w:pPr>
        <w:rPr>
          <w:rFonts w:ascii="Courier New" w:hAnsi="Courier New" w:eastAsia="Courier New" w:cs="Courier New"/>
        </w:rPr>
      </w:pPr>
      <w:r>
        <w:rPr>
          <w:rFonts w:ascii="Courier New" w:hAnsi="Courier New" w:eastAsia="Courier New" w:cs="Courier New"/>
          <w:rtl w:val="0"/>
        </w:rPr>
        <w:t>//hien thi loi neu ket noi khong duoc</w:t>
      </w:r>
    </w:p>
    <w:p>
      <w:pPr>
        <w:rPr>
          <w:rFonts w:ascii="Courier New" w:hAnsi="Courier New" w:eastAsia="Courier New" w:cs="Courier New"/>
        </w:rPr>
      </w:pPr>
      <w:r>
        <w:rPr>
          <w:rFonts w:ascii="Courier New" w:hAnsi="Courier New" w:eastAsia="Courier New" w:cs="Courier New"/>
          <w:rtl w:val="0"/>
        </w:rPr>
        <w:t xml:space="preserve">  die("Connection failed: " . $conn-&gt;connect_error);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r>
        <w:rPr>
          <w:rFonts w:ascii="Courier New" w:hAnsi="Courier New" w:eastAsia="Courier New" w:cs="Courier New"/>
          <w:rtl w:val="0"/>
        </w:rPr>
        <w:t>//neu ket noi thanh cong</w:t>
      </w:r>
    </w:p>
    <w:p>
      <w:pPr>
        <w:rPr>
          <w:rFonts w:ascii="Courier New" w:hAnsi="Courier New" w:eastAsia="Courier New" w:cs="Courier New"/>
        </w:rPr>
      </w:pPr>
      <w:r>
        <w:rPr>
          <w:rFonts w:ascii="Courier New" w:hAnsi="Courier New" w:eastAsia="Courier New" w:cs="Courier New"/>
          <w:rtl w:val="0"/>
        </w:rPr>
        <w:t>echo "Connected successfully";</w:t>
      </w:r>
    </w:p>
    <w:p>
      <w:pPr>
        <w:rPr>
          <w:rFonts w:ascii="Courier New" w:hAnsi="Courier New" w:eastAsia="Courier New" w:cs="Courier New"/>
        </w:rPr>
      </w:pPr>
      <w:r>
        <w:rPr>
          <w:rFonts w:ascii="Courier New" w:hAnsi="Courier New" w:eastAsia="Courier New" w:cs="Courier New"/>
          <w:rtl w:val="0"/>
        </w:rPr>
        <w:t>?&gt;</w:t>
      </w:r>
    </w:p>
    <w:p>
      <w:pPr>
        <w:pStyle w:val="3"/>
        <w:rPr>
          <w:color w:val="0000FF"/>
        </w:rPr>
      </w:pPr>
      <w:bookmarkStart w:id="1" w:name="_dywx7uam5kp" w:colFirst="0" w:colLast="0"/>
      <w:bookmarkEnd w:id="1"/>
      <w:r>
        <w:rPr>
          <w:color w:val="0000FF"/>
          <w:rtl w:val="0"/>
        </w:rPr>
        <w:t>Tạo chuỗi kết nối đến CSDL</w:t>
      </w:r>
    </w:p>
    <w:p>
      <w:pPr>
        <w:rPr>
          <w:b/>
          <w:color w:val="FF0000"/>
        </w:rPr>
      </w:pPr>
      <w:r>
        <w:rPr>
          <w:rtl w:val="0"/>
        </w:rPr>
        <w:t xml:space="preserve">Bạn vào phpmyadmin tạo 1 csdl tên là </w:t>
      </w:r>
      <w:r>
        <w:rPr>
          <w:b/>
          <w:color w:val="FF0000"/>
          <w:rtl w:val="0"/>
        </w:rPr>
        <w:t>qlsv</w:t>
      </w:r>
    </w:p>
    <w:p>
      <w:r>
        <w:rPr>
          <w:rtl w:val="0"/>
        </w:rPr>
        <w:t xml:space="preserve">Tạo 1 tập tin php </w:t>
      </w:r>
      <w:r>
        <w:rPr>
          <w:u w:val="single"/>
          <w:rtl w:val="0"/>
        </w:rPr>
        <w:t>con_db.php</w:t>
      </w:r>
      <w:r>
        <w:rPr>
          <w:rtl w:val="0"/>
        </w:rPr>
        <w:t xml:space="preserve"> với lệnh như sau</w:t>
      </w:r>
    </w:p>
    <w:p/>
    <w:p>
      <w:pPr>
        <w:rPr>
          <w:rFonts w:ascii="Courier New" w:hAnsi="Courier New" w:eastAsia="Courier New" w:cs="Courier New"/>
        </w:rPr>
      </w:pPr>
      <w:r>
        <w:rPr>
          <w:rFonts w:ascii="Courier New" w:hAnsi="Courier New" w:eastAsia="Courier New" w:cs="Courier New"/>
          <w:rtl w:val="0"/>
        </w:rPr>
        <w:t>&lt;?php</w:t>
      </w:r>
    </w:p>
    <w:p>
      <w:pPr>
        <w:rPr>
          <w:rFonts w:ascii="Courier New" w:hAnsi="Courier New" w:eastAsia="Courier New" w:cs="Courier New"/>
        </w:rPr>
      </w:pPr>
      <w:r>
        <w:rPr>
          <w:rFonts w:ascii="Courier New" w:hAnsi="Courier New" w:eastAsia="Courier New" w:cs="Courier New"/>
          <w:rtl w:val="0"/>
        </w:rPr>
        <w:t>$servername = "localhost";</w:t>
      </w:r>
    </w:p>
    <w:p>
      <w:pPr>
        <w:rPr>
          <w:rFonts w:ascii="Courier New" w:hAnsi="Courier New" w:eastAsia="Courier New" w:cs="Courier New"/>
        </w:rPr>
      </w:pPr>
      <w:r>
        <w:rPr>
          <w:rFonts w:ascii="Courier New" w:hAnsi="Courier New" w:eastAsia="Courier New" w:cs="Courier New"/>
          <w:rtl w:val="0"/>
        </w:rPr>
        <w:t>$username = "root";</w:t>
      </w:r>
    </w:p>
    <w:p>
      <w:pPr>
        <w:rPr>
          <w:rFonts w:ascii="Courier New" w:hAnsi="Courier New" w:eastAsia="Courier New" w:cs="Courier New"/>
        </w:rPr>
      </w:pPr>
      <w:r>
        <w:rPr>
          <w:rFonts w:ascii="Courier New" w:hAnsi="Courier New" w:eastAsia="Courier New" w:cs="Courier New"/>
          <w:rtl w:val="0"/>
        </w:rPr>
        <w:t>$password = "";</w:t>
      </w:r>
    </w:p>
    <w:p>
      <w:pPr>
        <w:rPr>
          <w:rFonts w:ascii="Courier New" w:hAnsi="Courier New" w:eastAsia="Courier New" w:cs="Courier New"/>
        </w:rPr>
      </w:pPr>
      <w:r>
        <w:rPr>
          <w:rFonts w:ascii="Courier New" w:hAnsi="Courier New" w:eastAsia="Courier New" w:cs="Courier New"/>
          <w:rtl w:val="0"/>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Create connection</w:t>
      </w:r>
    </w:p>
    <w:p>
      <w:pPr>
        <w:rPr>
          <w:rFonts w:ascii="Courier New" w:hAnsi="Courier New" w:eastAsia="Courier New" w:cs="Courier New"/>
        </w:rPr>
      </w:pPr>
      <w:r>
        <w:rPr>
          <w:rFonts w:ascii="Courier New" w:hAnsi="Courier New" w:eastAsia="Courier New" w:cs="Courier New"/>
          <w:rtl w:val="0"/>
        </w:rPr>
        <w:t>$conn = new mysqli($servername, $username, $password, $dbname);</w:t>
      </w:r>
    </w:p>
    <w:p>
      <w:pPr>
        <w:rPr>
          <w:rFonts w:ascii="Courier New" w:hAnsi="Courier New" w:eastAsia="Courier New" w:cs="Courier New"/>
        </w:rPr>
      </w:pPr>
      <w:r>
        <w:rPr>
          <w:rFonts w:ascii="Courier New" w:hAnsi="Courier New" w:eastAsia="Courier New" w:cs="Courier New"/>
          <w:rtl w:val="0"/>
        </w:rPr>
        <w:t>// Check connection</w:t>
      </w:r>
    </w:p>
    <w:p>
      <w:pPr>
        <w:rPr>
          <w:rFonts w:ascii="Courier New" w:hAnsi="Courier New" w:eastAsia="Courier New" w:cs="Courier New"/>
        </w:rPr>
      </w:pPr>
      <w:r>
        <w:rPr>
          <w:rFonts w:ascii="Courier New" w:hAnsi="Courier New" w:eastAsia="Courier New" w:cs="Courier New"/>
          <w:rtl w:val="0"/>
        </w:rPr>
        <w:t>if ($conn-&gt;connect_error) {</w:t>
      </w:r>
    </w:p>
    <w:p>
      <w:pPr>
        <w:rPr>
          <w:rFonts w:ascii="Courier New" w:hAnsi="Courier New" w:eastAsia="Courier New" w:cs="Courier New"/>
        </w:rPr>
      </w:pPr>
      <w:r>
        <w:rPr>
          <w:rFonts w:ascii="Courier New" w:hAnsi="Courier New" w:eastAsia="Courier New" w:cs="Courier New"/>
          <w:rtl w:val="0"/>
        </w:rPr>
        <w:t xml:space="preserve">  die("Connection failed: " . $conn-&gt;connect_error);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sql to create table</w:t>
      </w:r>
    </w:p>
    <w:p>
      <w:pPr>
        <w:rPr>
          <w:rFonts w:ascii="Courier New" w:hAnsi="Courier New" w:eastAsia="Courier New" w:cs="Courier New"/>
        </w:rPr>
      </w:pPr>
      <w:r>
        <w:rPr>
          <w:rFonts w:ascii="Courier New" w:hAnsi="Courier New" w:eastAsia="Courier New" w:cs="Courier New"/>
          <w:rtl w:val="0"/>
        </w:rPr>
        <w:t>$sql = "CREATE TABLE student (</w:t>
      </w:r>
    </w:p>
    <w:p>
      <w:pPr>
        <w:rPr>
          <w:rFonts w:ascii="Courier New" w:hAnsi="Courier New" w:eastAsia="Courier New" w:cs="Courier New"/>
        </w:rPr>
      </w:pPr>
      <w:r>
        <w:rPr>
          <w:rFonts w:ascii="Courier New" w:hAnsi="Courier New" w:eastAsia="Courier New" w:cs="Courier New"/>
          <w:rtl w:val="0"/>
        </w:rPr>
        <w:t>id INT(6) UNSIGNED AUTO_INCREMENT PRIMARY KEY,</w:t>
      </w:r>
    </w:p>
    <w:p>
      <w:pPr>
        <w:rPr>
          <w:rFonts w:ascii="Courier New" w:hAnsi="Courier New" w:eastAsia="Courier New" w:cs="Courier New"/>
        </w:rPr>
      </w:pPr>
      <w:r>
        <w:rPr>
          <w:rFonts w:ascii="Courier New" w:hAnsi="Courier New" w:eastAsia="Courier New" w:cs="Courier New"/>
          <w:rtl w:val="0"/>
        </w:rPr>
        <w:t>fullname VARCHAR(50) NOT NULL,</w:t>
      </w:r>
    </w:p>
    <w:p>
      <w:pPr>
        <w:rPr>
          <w:rFonts w:ascii="Courier New" w:hAnsi="Courier New" w:eastAsia="Courier New" w:cs="Courier New"/>
        </w:rPr>
      </w:pPr>
      <w:r>
        <w:rPr>
          <w:rFonts w:ascii="Courier New" w:hAnsi="Courier New" w:eastAsia="Courier New" w:cs="Courier New"/>
          <w:rtl w:val="0"/>
        </w:rPr>
        <w:t>email VARCHAR(50),</w:t>
      </w:r>
    </w:p>
    <w:p>
      <w:pPr>
        <w:rPr>
          <w:rFonts w:ascii="Courier New" w:hAnsi="Courier New" w:eastAsia="Courier New" w:cs="Courier New"/>
        </w:rPr>
      </w:pPr>
      <w:r>
        <w:rPr>
          <w:rFonts w:ascii="Courier New" w:hAnsi="Courier New" w:eastAsia="Courier New" w:cs="Courier New"/>
          <w:rtl w:val="0"/>
        </w:rPr>
        <w:t>Birthday date,</w:t>
      </w:r>
    </w:p>
    <w:p>
      <w:pPr>
        <w:rPr>
          <w:rFonts w:ascii="Courier New" w:hAnsi="Courier New" w:eastAsia="Courier New" w:cs="Courier New"/>
        </w:rPr>
      </w:pPr>
      <w:r>
        <w:rPr>
          <w:rFonts w:ascii="Courier New" w:hAnsi="Courier New" w:eastAsia="Courier New" w:cs="Courier New"/>
          <w:rtl w:val="0"/>
        </w:rPr>
        <w:t>reg_date TIMESTAMP DEFAULT CURRENT_TIMESTAMP ON UPDATE CURRENT_TIMESTAMP</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if ($conn-&gt;query($sql) === TRUE) {</w:t>
      </w:r>
    </w:p>
    <w:p>
      <w:pPr>
        <w:rPr>
          <w:rFonts w:ascii="Courier New" w:hAnsi="Courier New" w:eastAsia="Courier New" w:cs="Courier New"/>
        </w:rPr>
      </w:pPr>
      <w:r>
        <w:rPr>
          <w:rFonts w:ascii="Courier New" w:hAnsi="Courier New" w:eastAsia="Courier New" w:cs="Courier New"/>
          <w:rtl w:val="0"/>
        </w:rPr>
        <w:t xml:space="preserve">  echo "Table student created successfully";</w:t>
      </w:r>
    </w:p>
    <w:p>
      <w:pPr>
        <w:rPr>
          <w:rFonts w:ascii="Courier New" w:hAnsi="Courier New" w:eastAsia="Courier New" w:cs="Courier New"/>
        </w:rPr>
      </w:pPr>
      <w:r>
        <w:rPr>
          <w:rFonts w:ascii="Courier New" w:hAnsi="Courier New" w:eastAsia="Courier New" w:cs="Courier New"/>
          <w:rtl w:val="0"/>
        </w:rPr>
        <w:t>} else {</w:t>
      </w:r>
    </w:p>
    <w:p>
      <w:pPr>
        <w:rPr>
          <w:rFonts w:ascii="Courier New" w:hAnsi="Courier New" w:eastAsia="Courier New" w:cs="Courier New"/>
        </w:rPr>
      </w:pPr>
      <w:r>
        <w:rPr>
          <w:rFonts w:ascii="Courier New" w:hAnsi="Courier New" w:eastAsia="Courier New" w:cs="Courier New"/>
          <w:rtl w:val="0"/>
        </w:rPr>
        <w:t xml:space="preserve">  echo "Error creating table: " . $conn-&gt;error;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$conn-&gt;close();</w:t>
      </w:r>
    </w:p>
    <w:p>
      <w:pPr>
        <w:rPr>
          <w:rFonts w:ascii="Courier New" w:hAnsi="Courier New" w:eastAsia="Courier New" w:cs="Courier New"/>
        </w:rPr>
      </w:pPr>
      <w:r>
        <w:rPr>
          <w:rFonts w:ascii="Courier New" w:hAnsi="Courier New" w:eastAsia="Courier New" w:cs="Courier New"/>
          <w:rtl w:val="0"/>
        </w:rPr>
        <w:t>?&gt;</w:t>
      </w:r>
    </w:p>
    <w:p>
      <w:pPr>
        <w:rPr>
          <w:color w:val="FF0000"/>
        </w:rPr>
      </w:pPr>
      <w:r>
        <w:rPr>
          <w:color w:val="FF0000"/>
          <w:rtl w:val="0"/>
        </w:rPr>
        <w:t>Chạy tập tin php trên, và quan sát trong phpmyadmin các bạn sẽ thấy bảng student được tạo trong qlsv</w:t>
      </w:r>
    </w:p>
    <w:p>
      <w:pPr>
        <w:rPr>
          <w:rFonts w:ascii="Courier New" w:hAnsi="Courier New" w:eastAsia="Courier New" w:cs="Courier New"/>
          <w:color w:val="FF0000"/>
          <w:sz w:val="23"/>
          <w:szCs w:val="23"/>
          <w:highlight w:val="white"/>
        </w:rPr>
      </w:pPr>
    </w:p>
    <w:p>
      <w:r>
        <w:rPr>
          <w:color w:val="FF0000"/>
          <w:rtl w:val="0"/>
        </w:rPr>
        <w:t>Trong trường hợp, chúng ta muốn tách biệt tạo csdl bên phpmyadmin, chúng ta chỉ cần chuỗi kết nối đến csdl là đủ</w:t>
      </w:r>
      <w:r>
        <w:rPr>
          <w:rtl w:val="0"/>
        </w:rPr>
        <w:t>.</w:t>
      </w:r>
    </w:p>
    <w:p>
      <w:pPr>
        <w:rPr>
          <w:rFonts w:ascii="Courier New" w:hAnsi="Courier New" w:eastAsia="Courier New" w:cs="Courier New"/>
        </w:rPr>
      </w:pPr>
    </w:p>
    <w:p>
      <w:pPr>
        <w:pStyle w:val="3"/>
        <w:rPr>
          <w:color w:val="0000FF"/>
        </w:rPr>
      </w:pPr>
      <w:bookmarkStart w:id="2" w:name="_26jaq8kd73k" w:colFirst="0" w:colLast="0"/>
      <w:bookmarkEnd w:id="2"/>
      <w:r>
        <w:rPr>
          <w:color w:val="0000FF"/>
          <w:rtl w:val="0"/>
        </w:rPr>
        <w:t>Index: Tải dữ liệu từ bảng trong csdl đưa lên trình bày trên trang web</w:t>
      </w:r>
    </w:p>
    <w:p/>
    <w:p>
      <w:pPr>
        <w:rPr>
          <w:color w:val="FF0000"/>
        </w:rPr>
      </w:pPr>
      <w:r>
        <w:rPr>
          <w:color w:val="FF0000"/>
          <w:rtl w:val="0"/>
        </w:rPr>
        <w:t>Viết vài lệnh sau dán vào phần SQL trong phpmyadmin để tạo 1 số dòng dữ liệu cho bảng student.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INSERT INTO `student` (`id`, `fullname`, `email`, `Birthday`, `reg_date`) VALUES</w:t>
      </w:r>
    </w:p>
    <w:p>
      <w:pPr>
        <w:rPr>
          <w:rFonts w:ascii="Courier New" w:hAnsi="Courier New" w:eastAsia="Courier New" w:cs="Courier New"/>
        </w:rPr>
      </w:pPr>
      <w:r>
        <w:rPr>
          <w:rFonts w:ascii="Courier New" w:hAnsi="Courier New" w:eastAsia="Courier New" w:cs="Courier New"/>
          <w:rtl w:val="0"/>
        </w:rPr>
        <w:t>(1, 'Nguyen Van A', 'a1@ctu.edu.vn', '2002-02-08', '2022-02-09 06:48:32'),</w:t>
      </w:r>
    </w:p>
    <w:p>
      <w:pPr>
        <w:rPr>
          <w:rFonts w:ascii="Courier New" w:hAnsi="Courier New" w:eastAsia="Courier New" w:cs="Courier New"/>
        </w:rPr>
      </w:pPr>
      <w:r>
        <w:rPr>
          <w:rFonts w:ascii="Courier New" w:hAnsi="Courier New" w:eastAsia="Courier New" w:cs="Courier New"/>
          <w:rtl w:val="0"/>
        </w:rPr>
        <w:t>(2, 'Tran Thi B', 'a2@ctu.edu.vn', '2002-02-08', '2022-02-09 06:48:32');</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drawing>
          <wp:inline distT="114300" distB="114300" distL="114300" distR="114300">
            <wp:extent cx="5829300" cy="9048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6"/>
                    <a:srcRect/>
                    <a:stretch>
                      <a:fillRect/>
                    </a:stretch>
                  </pic:blipFill>
                  <pic:spPr>
                    <a:xfrm>
                      <a:off x="0" y="0"/>
                      <a:ext cx="5829300" cy="904875"/>
                    </a:xfrm>
                    <a:prstGeom prst="rect">
                      <a:avLst/>
                    </a:prstGeom>
                  </pic:spPr>
                </pic:pic>
              </a:graphicData>
            </a:graphic>
          </wp:inline>
        </w:drawing>
      </w:r>
    </w:p>
    <w:p>
      <w:pPr>
        <w:rPr>
          <w:rFonts w:ascii="Courier New" w:hAnsi="Courier New" w:eastAsia="Courier New" w:cs="Courier New"/>
        </w:rPr>
      </w:pPr>
    </w:p>
    <w:p>
      <w:pPr>
        <w:rPr>
          <w:color w:val="FF0000"/>
        </w:rPr>
      </w:pPr>
      <w:r>
        <w:rPr>
          <w:color w:val="FF0000"/>
          <w:rtl w:val="0"/>
        </w:rPr>
        <w:t>Kết nối CSDL truy cập vào bảng student đưa dữ liệu bảng vào mảng $st</w:t>
      </w:r>
    </w:p>
    <w:p>
      <w:pPr>
        <w:rPr>
          <w:color w:val="FF0000"/>
        </w:rPr>
      </w:pPr>
      <w:r>
        <w:rPr>
          <w:color w:val="FF0000"/>
          <w:rtl w:val="0"/>
        </w:rPr>
        <w:t xml:space="preserve">Tạo tập tin </w:t>
      </w:r>
      <w:r>
        <w:rPr>
          <w:color w:val="FF0000"/>
          <w:u w:val="single"/>
          <w:rtl w:val="0"/>
        </w:rPr>
        <w:t>taidulieu_bang.php</w:t>
      </w:r>
      <w:r>
        <w:rPr>
          <w:color w:val="FF0000"/>
          <w:rtl w:val="0"/>
        </w:rPr>
        <w:t>. Ở đây trình bày các cách để thể hiện dữ liệu, bao gồm cách trình bày dữ liệu dạng bảng kết hợp HTML. Chúng ta chú ý kiểu dữ liệu dạng date sẽ cần chỉnh sửa format lại để hiển thị theo định dạng phù hợp.</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&lt;?php</w:t>
      </w:r>
    </w:p>
    <w:p>
      <w:pPr>
        <w:rPr>
          <w:rFonts w:ascii="Courier New" w:hAnsi="Courier New" w:eastAsia="Courier New" w:cs="Courier New"/>
        </w:rPr>
      </w:pPr>
      <w:r>
        <w:rPr>
          <w:rFonts w:ascii="Courier New" w:hAnsi="Courier New" w:eastAsia="Courier New" w:cs="Courier New"/>
          <w:rtl w:val="0"/>
        </w:rPr>
        <w:t>$servername = "localhost";</w:t>
      </w:r>
    </w:p>
    <w:p>
      <w:pPr>
        <w:rPr>
          <w:rFonts w:ascii="Courier New" w:hAnsi="Courier New" w:eastAsia="Courier New" w:cs="Courier New"/>
        </w:rPr>
      </w:pPr>
      <w:r>
        <w:rPr>
          <w:rFonts w:ascii="Courier New" w:hAnsi="Courier New" w:eastAsia="Courier New" w:cs="Courier New"/>
          <w:rtl w:val="0"/>
        </w:rPr>
        <w:t>$username = "root";</w:t>
      </w:r>
    </w:p>
    <w:p>
      <w:pPr>
        <w:rPr>
          <w:rFonts w:ascii="Courier New" w:hAnsi="Courier New" w:eastAsia="Courier New" w:cs="Courier New"/>
        </w:rPr>
      </w:pPr>
      <w:r>
        <w:rPr>
          <w:rFonts w:ascii="Courier New" w:hAnsi="Courier New" w:eastAsia="Courier New" w:cs="Courier New"/>
          <w:rtl w:val="0"/>
        </w:rPr>
        <w:t>$password = "";</w:t>
      </w:r>
    </w:p>
    <w:p>
      <w:pPr>
        <w:rPr>
          <w:rFonts w:ascii="Courier New" w:hAnsi="Courier New" w:eastAsia="Courier New" w:cs="Courier New"/>
        </w:rPr>
      </w:pPr>
      <w:r>
        <w:rPr>
          <w:rFonts w:ascii="Courier New" w:hAnsi="Courier New" w:eastAsia="Courier New" w:cs="Courier New"/>
          <w:rtl w:val="0"/>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Create connection</w:t>
      </w:r>
    </w:p>
    <w:p>
      <w:pPr>
        <w:rPr>
          <w:rFonts w:ascii="Courier New" w:hAnsi="Courier New" w:eastAsia="Courier New" w:cs="Courier New"/>
        </w:rPr>
      </w:pPr>
      <w:r>
        <w:rPr>
          <w:rFonts w:ascii="Courier New" w:hAnsi="Courier New" w:eastAsia="Courier New" w:cs="Courier New"/>
          <w:rtl w:val="0"/>
        </w:rPr>
        <w:t>$conn = new mysqli($servername, $username, $password, $dbname);</w:t>
      </w:r>
    </w:p>
    <w:p>
      <w:pPr>
        <w:rPr>
          <w:rFonts w:ascii="Courier New" w:hAnsi="Courier New" w:eastAsia="Courier New" w:cs="Courier New"/>
        </w:rPr>
      </w:pPr>
      <w:r>
        <w:rPr>
          <w:rFonts w:ascii="Courier New" w:hAnsi="Courier New" w:eastAsia="Courier New" w:cs="Courier New"/>
          <w:rtl w:val="0"/>
        </w:rPr>
        <w:t>// Check connection</w:t>
      </w:r>
    </w:p>
    <w:p>
      <w:pPr>
        <w:rPr>
          <w:rFonts w:ascii="Courier New" w:hAnsi="Courier New" w:eastAsia="Courier New" w:cs="Courier New"/>
        </w:rPr>
      </w:pPr>
      <w:r>
        <w:rPr>
          <w:rFonts w:ascii="Courier New" w:hAnsi="Courier New" w:eastAsia="Courier New" w:cs="Courier New"/>
          <w:rtl w:val="0"/>
        </w:rPr>
        <w:t>if ($conn-&gt;connect_error) {</w:t>
      </w:r>
    </w:p>
    <w:p>
      <w:pPr>
        <w:rPr>
          <w:rFonts w:ascii="Courier New" w:hAnsi="Courier New" w:eastAsia="Courier New" w:cs="Courier New"/>
        </w:rPr>
      </w:pPr>
      <w:r>
        <w:rPr>
          <w:rFonts w:ascii="Courier New" w:hAnsi="Courier New" w:eastAsia="Courier New" w:cs="Courier New"/>
          <w:rtl w:val="0"/>
        </w:rPr>
        <w:t xml:space="preserve">  die("Connection failed: " . $conn-&gt;connect_error);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r>
        <w:rPr>
          <w:rFonts w:ascii="Courier New" w:hAnsi="Courier New" w:eastAsia="Courier New" w:cs="Courier New"/>
          <w:rtl w:val="0"/>
        </w:rPr>
        <w:t>//tao chuoi luu cau lenh sql</w:t>
      </w:r>
    </w:p>
    <w:p>
      <w:pPr>
        <w:rPr>
          <w:rFonts w:ascii="Courier New" w:hAnsi="Courier New" w:eastAsia="Courier New" w:cs="Courier New"/>
        </w:rPr>
      </w:pPr>
      <w:r>
        <w:rPr>
          <w:rFonts w:ascii="Courier New" w:hAnsi="Courier New" w:eastAsia="Courier New" w:cs="Courier New"/>
          <w:rtl w:val="0"/>
        </w:rPr>
        <w:t>$sql = "SELECT * FROM student";</w:t>
      </w:r>
    </w:p>
    <w:p>
      <w:pPr>
        <w:rPr>
          <w:rFonts w:ascii="Courier New" w:hAnsi="Courier New" w:eastAsia="Courier New" w:cs="Courier New"/>
        </w:rPr>
      </w:pPr>
      <w:r>
        <w:rPr>
          <w:rFonts w:ascii="Courier New" w:hAnsi="Courier New" w:eastAsia="Courier New" w:cs="Courier New"/>
          <w:rtl w:val="0"/>
        </w:rPr>
        <w:t>//thuc thi cau lenh sql va dua doi tuong vao $result</w:t>
      </w:r>
    </w:p>
    <w:p>
      <w:pPr>
        <w:rPr>
          <w:rFonts w:ascii="Courier New" w:hAnsi="Courier New" w:eastAsia="Courier New" w:cs="Courier New"/>
        </w:rPr>
      </w:pPr>
      <w:r>
        <w:rPr>
          <w:rFonts w:ascii="Courier New" w:hAnsi="Courier New" w:eastAsia="Courier New" w:cs="Courier New"/>
          <w:rtl w:val="0"/>
        </w:rPr>
        <w:t>$result = $conn-&gt;query($sql);</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if ($result-&gt;num_rows &gt; 0) {</w:t>
      </w:r>
    </w:p>
    <w:p>
      <w:pPr>
        <w:rPr>
          <w:rFonts w:ascii="Courier New" w:hAnsi="Courier New" w:eastAsia="Courier New" w:cs="Courier New"/>
        </w:rPr>
      </w:pPr>
      <w:r>
        <w:rPr>
          <w:rFonts w:ascii="Courier New" w:hAnsi="Courier New" w:eastAsia="Courier New" w:cs="Courier New"/>
          <w:rtl w:val="0"/>
        </w:rPr>
        <w:t xml:space="preserve">  </w:t>
      </w:r>
    </w:p>
    <w:p>
      <w:pPr>
        <w:rPr>
          <w:rFonts w:ascii="Courier New" w:hAnsi="Courier New" w:eastAsia="Courier New" w:cs="Courier New"/>
        </w:rPr>
      </w:pPr>
      <w:r>
        <w:rPr>
          <w:rFonts w:ascii="Courier New" w:hAnsi="Courier New" w:eastAsia="Courier New" w:cs="Courier New"/>
          <w:rtl w:val="0"/>
        </w:rPr>
        <w:t xml:space="preserve">  </w:t>
      </w:r>
    </w:p>
    <w:p>
      <w:pPr>
        <w:rPr>
          <w:rFonts w:ascii="Courier New" w:hAnsi="Courier New" w:eastAsia="Courier New" w:cs="Courier New"/>
          <w:color w:val="FF0000"/>
        </w:rPr>
      </w:pPr>
      <w:r>
        <w:rPr>
          <w:rFonts w:ascii="Courier New" w:hAnsi="Courier New" w:eastAsia="Courier New" w:cs="Courier New"/>
          <w:rtl w:val="0"/>
        </w:rPr>
        <w:t xml:space="preserve">  </w:t>
      </w:r>
      <w:r>
        <w:rPr>
          <w:rFonts w:ascii="Courier New" w:hAnsi="Courier New" w:eastAsia="Courier New" w:cs="Courier New"/>
          <w:color w:val="FF0000"/>
          <w:rtl w:val="0"/>
        </w:rPr>
        <w:t>//cach 1: show du lieu nhu bien</w:t>
      </w:r>
    </w:p>
    <w:p>
      <w:pPr>
        <w:rPr>
          <w:rFonts w:ascii="Courier New" w:hAnsi="Courier New" w:eastAsia="Courier New" w:cs="Courier New"/>
        </w:rPr>
      </w:pPr>
      <w:r>
        <w:rPr>
          <w:rFonts w:ascii="Courier New" w:hAnsi="Courier New" w:eastAsia="Courier New" w:cs="Courier New"/>
          <w:rtl w:val="0"/>
        </w:rPr>
        <w:t xml:space="preserve">  //show gia tri trong mang</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print_r ($result);</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echo '&lt;br&gt;';</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echo '&lt;br&gt;';</w:t>
      </w:r>
    </w:p>
    <w:p>
      <w:pPr>
        <w:rPr>
          <w:rFonts w:ascii="Courier New" w:hAnsi="Courier New" w:eastAsia="Courier New" w:cs="Courier New"/>
        </w:rPr>
      </w:pPr>
      <w:r>
        <w:rPr>
          <w:rFonts w:ascii="Courier New" w:hAnsi="Courier New" w:eastAsia="Courier New" w:cs="Courier New"/>
          <w:rtl w:val="0"/>
        </w:rPr>
        <w:tab/>
      </w:r>
    </w:p>
    <w:p>
      <w:pPr>
        <w:rPr>
          <w:rFonts w:ascii="Courier New" w:hAnsi="Courier New" w:eastAsia="Courier New" w:cs="Courier New"/>
          <w:color w:val="FF0000"/>
        </w:rPr>
      </w:pPr>
      <w:r>
        <w:rPr>
          <w:rFonts w:ascii="Courier New" w:hAnsi="Courier New" w:eastAsia="Courier New" w:cs="Courier New"/>
          <w:rtl w:val="0"/>
        </w:rPr>
        <w:t xml:space="preserve"> </w:t>
      </w:r>
      <w:r>
        <w:rPr>
          <w:rFonts w:ascii="Courier New" w:hAnsi="Courier New" w:eastAsia="Courier New" w:cs="Courier New"/>
          <w:color w:val="FF0000"/>
          <w:rtl w:val="0"/>
        </w:rPr>
        <w:t xml:space="preserve"> //Cach 2: show theo tung dong voi for</w:t>
      </w:r>
    </w:p>
    <w:p>
      <w:pPr>
        <w:rPr>
          <w:rFonts w:ascii="Courier New" w:hAnsi="Courier New" w:eastAsia="Courier New" w:cs="Courier New"/>
        </w:rPr>
      </w:pPr>
      <w:r>
        <w:rPr>
          <w:rFonts w:ascii="Courier New" w:hAnsi="Courier New" w:eastAsia="Courier New" w:cs="Courier New"/>
          <w:rtl w:val="0"/>
        </w:rPr>
        <w:t xml:space="preserve">  while($row = $result-&gt;fetch_assoc()) {</w:t>
      </w:r>
    </w:p>
    <w:p>
      <w:pPr>
        <w:rPr>
          <w:rFonts w:ascii="Courier New" w:hAnsi="Courier New" w:eastAsia="Courier New" w:cs="Courier New"/>
        </w:rPr>
      </w:pPr>
      <w:r>
        <w:rPr>
          <w:rFonts w:ascii="Courier New" w:hAnsi="Courier New" w:eastAsia="Courier New" w:cs="Courier New"/>
          <w:rtl w:val="0"/>
        </w:rPr>
        <w:t xml:space="preserve">    echo "id: " . $row["id"]. " - Hoten: " . $row["fullname"]. " " . $row["email"].' ngaysinh: '.$row['Birthday']. "&lt;br&gt;";</w:t>
      </w:r>
    </w:p>
    <w:p>
      <w:pPr>
        <w:rPr>
          <w:rFonts w:ascii="Courier New" w:hAnsi="Courier New" w:eastAsia="Courier New" w:cs="Courier New"/>
        </w:rPr>
      </w:pPr>
      <w:r>
        <w:rPr>
          <w:rFonts w:ascii="Courier New" w:hAnsi="Courier New" w:eastAsia="Courier New" w:cs="Courier New"/>
          <w:rtl w:val="0"/>
        </w:rPr>
        <w:t xml:space="preserve">  }</w:t>
      </w:r>
    </w:p>
    <w:p>
      <w:pPr>
        <w:rPr>
          <w:rFonts w:ascii="Courier New" w:hAnsi="Courier New" w:eastAsia="Courier New" w:cs="Courier New"/>
        </w:rPr>
      </w:pPr>
      <w:r>
        <w:rPr>
          <w:rFonts w:ascii="Courier New" w:hAnsi="Courier New" w:eastAsia="Courier New" w:cs="Courier New"/>
          <w:rtl w:val="0"/>
        </w:rPr>
        <w:t xml:space="preserve">  echo '&lt;br&gt;';</w:t>
      </w:r>
    </w:p>
    <w:p>
      <w:pPr>
        <w:rPr>
          <w:rFonts w:ascii="Courier New" w:hAnsi="Courier New" w:eastAsia="Courier New" w:cs="Courier New"/>
        </w:rPr>
      </w:pPr>
      <w:r>
        <w:rPr>
          <w:rFonts w:ascii="Courier New" w:hAnsi="Courier New" w:eastAsia="Courier New" w:cs="Courier New"/>
          <w:rtl w:val="0"/>
        </w:rPr>
        <w:t xml:space="preserve">  echo '&lt;br&gt;';</w:t>
      </w:r>
    </w:p>
    <w:p>
      <w:pPr>
        <w:rPr>
          <w:rFonts w:ascii="Courier New" w:hAnsi="Courier New" w:eastAsia="Courier New" w:cs="Courier New"/>
        </w:rPr>
      </w:pPr>
      <w:r>
        <w:rPr>
          <w:rFonts w:ascii="Courier New" w:hAnsi="Courier New" w:eastAsia="Courier New" w:cs="Courier New"/>
          <w:rtl w:val="0"/>
        </w:rPr>
        <w:t xml:space="preserve">  //xoa ket qua cu tu o tren</w:t>
      </w:r>
    </w:p>
    <w:p>
      <w:pPr>
        <w:rPr>
          <w:rFonts w:ascii="Courier New" w:hAnsi="Courier New" w:eastAsia="Courier New" w:cs="Courier New"/>
        </w:rPr>
      </w:pPr>
      <w:r>
        <w:rPr>
          <w:rFonts w:ascii="Courier New" w:hAnsi="Courier New" w:eastAsia="Courier New" w:cs="Courier New"/>
          <w:rtl w:val="0"/>
        </w:rPr>
        <w:t xml:space="preserve">  $result -&gt; free_result();</w:t>
      </w:r>
    </w:p>
    <w:p>
      <w:pPr>
        <w:rPr>
          <w:rFonts w:ascii="Courier New" w:hAnsi="Courier New" w:eastAsia="Courier New" w:cs="Courier New"/>
        </w:rPr>
      </w:pPr>
      <w:r>
        <w:rPr>
          <w:rFonts w:ascii="Courier New" w:hAnsi="Courier New" w:eastAsia="Courier New" w:cs="Courier New"/>
          <w:rtl w:val="0"/>
        </w:rPr>
        <w:t xml:space="preserve">  </w:t>
      </w:r>
    </w:p>
    <w:p>
      <w:pPr>
        <w:rPr>
          <w:rFonts w:ascii="Courier New" w:hAnsi="Courier New" w:eastAsia="Courier New" w:cs="Courier New"/>
        </w:rPr>
      </w:pPr>
      <w:r>
        <w:rPr>
          <w:rFonts w:ascii="Courier New" w:hAnsi="Courier New" w:eastAsia="Courier New" w:cs="Courier New"/>
          <w:rtl w:val="0"/>
        </w:rPr>
        <w:t xml:space="preserve">  </w:t>
      </w:r>
    </w:p>
    <w:p>
      <w:pPr>
        <w:rPr>
          <w:rFonts w:ascii="Courier New" w:hAnsi="Courier New" w:eastAsia="Courier New" w:cs="Courier New"/>
          <w:color w:val="FF0000"/>
        </w:rPr>
      </w:pPr>
      <w:r>
        <w:rPr>
          <w:rFonts w:ascii="Courier New" w:hAnsi="Courier New" w:eastAsia="Courier New" w:cs="Courier New"/>
          <w:rtl w:val="0"/>
        </w:rPr>
        <w:t xml:space="preserve"> </w:t>
      </w:r>
      <w:r>
        <w:rPr>
          <w:rFonts w:ascii="Courier New" w:hAnsi="Courier New" w:eastAsia="Courier New" w:cs="Courier New"/>
          <w:color w:val="FF0000"/>
          <w:rtl w:val="0"/>
        </w:rPr>
        <w:t xml:space="preserve"> //Cach 3: trinh bay voi bang html</w:t>
      </w:r>
    </w:p>
    <w:p>
      <w:pPr>
        <w:rPr>
          <w:rFonts w:ascii="Courier New" w:hAnsi="Courier New" w:eastAsia="Courier New" w:cs="Courier New"/>
        </w:rPr>
      </w:pPr>
      <w:r>
        <w:rPr>
          <w:rFonts w:ascii="Courier New" w:hAnsi="Courier New" w:eastAsia="Courier New" w:cs="Courier New"/>
          <w:rtl w:val="0"/>
        </w:rPr>
        <w:t xml:space="preserve">  //load du lieu moi len dua vao bien result</w:t>
      </w:r>
    </w:p>
    <w:p>
      <w:pPr>
        <w:rPr>
          <w:rFonts w:ascii="Courier New" w:hAnsi="Courier New" w:eastAsia="Courier New" w:cs="Courier New"/>
        </w:rPr>
      </w:pPr>
      <w:r>
        <w:rPr>
          <w:rFonts w:ascii="Courier New" w:hAnsi="Courier New" w:eastAsia="Courier New" w:cs="Courier New"/>
          <w:rtl w:val="0"/>
        </w:rPr>
        <w:t xml:space="preserve">  $result = $conn-&gt;query($sql);</w:t>
      </w:r>
    </w:p>
    <w:p>
      <w:pPr>
        <w:rPr>
          <w:rFonts w:ascii="Courier New" w:hAnsi="Courier New" w:eastAsia="Courier New" w:cs="Courier New"/>
        </w:rPr>
      </w:pPr>
      <w:r>
        <w:rPr>
          <w:rFonts w:ascii="Courier New" w:hAnsi="Courier New" w:eastAsia="Courier New" w:cs="Courier New"/>
          <w:rtl w:val="0"/>
        </w:rPr>
        <w:t xml:space="preserve">  $result_all = $result -&gt; fetch_all();</w:t>
      </w:r>
    </w:p>
    <w:p>
      <w:pPr>
        <w:rPr>
          <w:rFonts w:ascii="Courier New" w:hAnsi="Courier New" w:eastAsia="Courier New" w:cs="Courier New"/>
        </w:rPr>
      </w:pPr>
      <w:r>
        <w:rPr>
          <w:rFonts w:ascii="Courier New" w:hAnsi="Courier New" w:eastAsia="Courier New" w:cs="Courier New"/>
          <w:rtl w:val="0"/>
        </w:rPr>
        <w:t xml:space="preserve">  print_r($result_all);</w:t>
      </w:r>
    </w:p>
    <w:p>
      <w:pPr>
        <w:rPr>
          <w:rFonts w:ascii="Courier New" w:hAnsi="Courier New" w:eastAsia="Courier New" w:cs="Courier New"/>
        </w:rPr>
      </w:pPr>
      <w:r>
        <w:rPr>
          <w:rFonts w:ascii="Courier New" w:hAnsi="Courier New" w:eastAsia="Courier New" w:cs="Courier New"/>
          <w:rtl w:val="0"/>
        </w:rPr>
        <w:t xml:space="preserve">  // trinh bay du lieu trong 1 bang html</w:t>
      </w:r>
    </w:p>
    <w:p>
      <w:pPr>
        <w:rPr>
          <w:rFonts w:ascii="Courier New" w:hAnsi="Courier New" w:eastAsia="Courier New" w:cs="Courier New"/>
        </w:rPr>
      </w:pPr>
      <w:r>
        <w:rPr>
          <w:rFonts w:ascii="Courier New" w:hAnsi="Courier New" w:eastAsia="Courier New" w:cs="Courier New"/>
          <w:rtl w:val="0"/>
        </w:rPr>
        <w:t xml:space="preserve">  //tieu de bang</w:t>
      </w:r>
    </w:p>
    <w:p>
      <w:pPr>
        <w:rPr>
          <w:rFonts w:ascii="Courier New" w:hAnsi="Courier New" w:eastAsia="Courier New" w:cs="Courier New"/>
        </w:rPr>
      </w:pPr>
      <w:r>
        <w:rPr>
          <w:rFonts w:ascii="Courier New" w:hAnsi="Courier New" w:eastAsia="Courier New" w:cs="Courier New"/>
          <w:rtl w:val="0"/>
        </w:rPr>
        <w:t xml:space="preserve">    echo "&lt;table border=1&gt;&lt;tr&gt;&lt;th&gt;ID&lt;/th&gt;&lt;th&gt;Hoten&lt;/th&gt;&lt;th&gt;email&lt;/th&gt;&lt;th&gt;ngaysinh&lt;/th&gt;&lt;/tr&gt;";</w:t>
      </w:r>
    </w:p>
    <w:p>
      <w:pPr>
        <w:rPr>
          <w:rFonts w:ascii="Courier New" w:hAnsi="Courier New" w:eastAsia="Courier New" w:cs="Courier New"/>
        </w:rPr>
      </w:pPr>
      <w:r>
        <w:rPr>
          <w:rFonts w:ascii="Courier New" w:hAnsi="Courier New" w:eastAsia="Courier New" w:cs="Courier New"/>
          <w:rtl w:val="0"/>
        </w:rPr>
        <w:t xml:space="preserve">    // output data of each row</w:t>
      </w:r>
    </w:p>
    <w:p>
      <w:pPr>
        <w:rPr>
          <w:rFonts w:ascii="Courier New" w:hAnsi="Courier New" w:eastAsia="Courier New" w:cs="Courier New"/>
        </w:rPr>
      </w:pPr>
      <w:r>
        <w:rPr>
          <w:rFonts w:ascii="Courier New" w:hAnsi="Courier New" w:eastAsia="Courier New" w:cs="Courier New"/>
          <w:rtl w:val="0"/>
        </w:rPr>
        <w:t xml:space="preserve">    foreach ($result_all as $row) {</w:t>
      </w:r>
    </w:p>
    <w:p>
      <w:pPr>
        <w:rPr>
          <w:rFonts w:ascii="Courier New" w:hAnsi="Courier New" w:eastAsia="Courier New" w:cs="Courier New"/>
        </w:rPr>
      </w:pPr>
      <w:r>
        <w:rPr>
          <w:rFonts w:ascii="Courier New" w:hAnsi="Courier New" w:eastAsia="Courier New" w:cs="Courier New"/>
          <w:rtl w:val="0"/>
        </w:rPr>
        <w:t>//dinh dang de hien thi ngay thang theo dd-mm-yyyy</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$date = date_create($row[3]);</w:t>
      </w:r>
    </w:p>
    <w:p>
      <w:pPr>
        <w:rPr>
          <w:rFonts w:ascii="Courier New" w:hAnsi="Courier New" w:eastAsia="Courier New" w:cs="Courier New"/>
        </w:rPr>
      </w:pPr>
      <w:r>
        <w:rPr>
          <w:rFonts w:ascii="Courier New" w:hAnsi="Courier New" w:eastAsia="Courier New" w:cs="Courier New"/>
          <w:rtl w:val="0"/>
        </w:rPr>
        <w:t xml:space="preserve">        echo "&lt;tr&gt;&lt;td&gt;" . $row[0]. "&lt;/td&gt;&lt;td&gt;" . $row[1]. "&lt;/td&gt;&lt;td&gt;" . $row[2]. "&lt;/td&gt;&lt;td&gt;" . </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$date -&gt;format('d-m-Y')</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 "&lt;/td&gt;&lt;/tr&gt;";</w:t>
      </w:r>
    </w:p>
    <w:p>
      <w:pPr>
        <w:rPr>
          <w:rFonts w:ascii="Courier New" w:hAnsi="Courier New" w:eastAsia="Courier New" w:cs="Courier New"/>
        </w:rPr>
      </w:pPr>
      <w:r>
        <w:rPr>
          <w:rFonts w:ascii="Courier New" w:hAnsi="Courier New" w:eastAsia="Courier New" w:cs="Courier New"/>
          <w:rtl w:val="0"/>
        </w:rPr>
        <w:t xml:space="preserve">    }</w:t>
      </w:r>
    </w:p>
    <w:p>
      <w:pPr>
        <w:rPr>
          <w:rFonts w:ascii="Courier New" w:hAnsi="Courier New" w:eastAsia="Courier New" w:cs="Courier New"/>
        </w:rPr>
      </w:pPr>
      <w:r>
        <w:rPr>
          <w:rFonts w:ascii="Courier New" w:hAnsi="Courier New" w:eastAsia="Courier New" w:cs="Courier New"/>
          <w:rtl w:val="0"/>
        </w:rPr>
        <w:t xml:space="preserve">   echo "&lt;/table&gt;";</w:t>
      </w:r>
    </w:p>
    <w:p>
      <w:pPr>
        <w:rPr>
          <w:rFonts w:ascii="Courier New" w:hAnsi="Courier New" w:eastAsia="Courier New" w:cs="Courier New"/>
        </w:rPr>
      </w:pPr>
      <w:r>
        <w:rPr>
          <w:rFonts w:ascii="Courier New" w:hAnsi="Courier New" w:eastAsia="Courier New" w:cs="Courier New"/>
          <w:rtl w:val="0"/>
        </w:rPr>
        <w:t xml:space="preserve">  </w:t>
      </w:r>
    </w:p>
    <w:p>
      <w:pPr>
        <w:rPr>
          <w:rFonts w:ascii="Courier New" w:hAnsi="Courier New" w:eastAsia="Courier New" w:cs="Courier New"/>
        </w:rPr>
      </w:pPr>
      <w:r>
        <w:rPr>
          <w:rFonts w:ascii="Courier New" w:hAnsi="Courier New" w:eastAsia="Courier New" w:cs="Courier New"/>
          <w:rtl w:val="0"/>
        </w:rPr>
        <w:t>} else {</w:t>
      </w:r>
    </w:p>
    <w:p>
      <w:pPr>
        <w:rPr>
          <w:rFonts w:ascii="Courier New" w:hAnsi="Courier New" w:eastAsia="Courier New" w:cs="Courier New"/>
        </w:rPr>
      </w:pPr>
      <w:r>
        <w:rPr>
          <w:rFonts w:ascii="Courier New" w:hAnsi="Courier New" w:eastAsia="Courier New" w:cs="Courier New"/>
          <w:rtl w:val="0"/>
        </w:rPr>
        <w:t xml:space="preserve">  echo "0 ket qua tra ve";</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r>
        <w:rPr>
          <w:rFonts w:ascii="Courier New" w:hAnsi="Courier New" w:eastAsia="Courier New" w:cs="Courier New"/>
          <w:rtl w:val="0"/>
        </w:rPr>
        <w:t>$conn-&gt;close();</w:t>
      </w:r>
    </w:p>
    <w:p>
      <w:pPr>
        <w:rPr>
          <w:rFonts w:ascii="Courier New" w:hAnsi="Courier New" w:eastAsia="Courier New" w:cs="Courier New"/>
        </w:rPr>
      </w:pPr>
      <w:r>
        <w:rPr>
          <w:rFonts w:ascii="Courier New" w:hAnsi="Courier New" w:eastAsia="Courier New" w:cs="Courier New"/>
          <w:rtl w:val="0"/>
        </w:rPr>
        <w:t>?&gt;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drawing>
          <wp:inline distT="114300" distB="114300" distL="114300" distR="114300">
            <wp:extent cx="5943600" cy="2273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7"/>
                    <a:srcRect/>
                    <a:stretch>
                      <a:fillRect/>
                    </a:stretch>
                  </pic:blipFill>
                  <pic:spPr>
                    <a:xfrm>
                      <a:off x="0" y="0"/>
                      <a:ext cx="5943600" cy="2273300"/>
                    </a:xfrm>
                    <a:prstGeom prst="rect">
                      <a:avLst/>
                    </a:prstGeom>
                  </pic:spPr>
                </pic:pic>
              </a:graphicData>
            </a:graphic>
          </wp:inline>
        </w:drawing>
      </w:r>
    </w:p>
    <w:p>
      <w:pPr>
        <w:rPr>
          <w:rFonts w:ascii="Courier New" w:hAnsi="Courier New" w:eastAsia="Courier New" w:cs="Courier New"/>
        </w:rPr>
      </w:pPr>
    </w:p>
    <w:p>
      <w:pPr>
        <w:rPr>
          <w:rFonts w:ascii="Courier New" w:hAnsi="Courier New" w:eastAsia="Courier New" w:cs="Courier New"/>
        </w:rPr>
      </w:pPr>
    </w:p>
    <w:p>
      <w:pPr>
        <w:pStyle w:val="3"/>
        <w:rPr>
          <w:color w:val="0000FF"/>
        </w:rPr>
      </w:pPr>
      <w:bookmarkStart w:id="3" w:name="_ndvegwhm09px" w:colFirst="0" w:colLast="0"/>
      <w:bookmarkEnd w:id="3"/>
      <w:r>
        <w:rPr>
          <w:color w:val="0000FF"/>
          <w:rtl w:val="0"/>
        </w:rPr>
        <w:t>Add: Form để thêm dữ liệu vào CSDL và chuyển đến trang thể hiện dữ liệu</w:t>
      </w:r>
    </w:p>
    <w:p/>
    <w:p>
      <w:pPr>
        <w:rPr>
          <w:color w:val="FF0000"/>
          <w:u w:val="single"/>
        </w:rPr>
      </w:pPr>
      <w:r>
        <w:rPr>
          <w:color w:val="FF0000"/>
          <w:rtl w:val="0"/>
        </w:rPr>
        <w:t xml:space="preserve">Tạo form giao diện để nhập: </w:t>
      </w:r>
      <w:r>
        <w:rPr>
          <w:color w:val="FF0000"/>
          <w:u w:val="single"/>
          <w:rtl w:val="0"/>
        </w:rPr>
        <w:t>formnhap.php</w:t>
      </w:r>
    </w:p>
    <w:p>
      <w:pPr>
        <w:rPr>
          <w:rFonts w:ascii="Courier New" w:hAnsi="Courier New" w:eastAsia="Courier New" w:cs="Courier New"/>
        </w:rPr>
      </w:pPr>
      <w:r>
        <w:rPr>
          <w:rFonts w:ascii="Courier New" w:hAnsi="Courier New" w:eastAsia="Courier New" w:cs="Courier New"/>
          <w:rtl w:val="0"/>
        </w:rPr>
        <w:t>&lt;!DOCTYPE HTML&gt;</w:t>
      </w:r>
    </w:p>
    <w:p>
      <w:pPr>
        <w:rPr>
          <w:rFonts w:ascii="Courier New" w:hAnsi="Courier New" w:eastAsia="Courier New" w:cs="Courier New"/>
        </w:rPr>
      </w:pPr>
      <w:r>
        <w:rPr>
          <w:rFonts w:ascii="Courier New" w:hAnsi="Courier New" w:eastAsia="Courier New" w:cs="Courier New"/>
          <w:rtl w:val="0"/>
        </w:rPr>
        <w:t xml:space="preserve">&lt;html&gt;  </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&lt;form action="luu.php" method="post"&gt;</w:t>
      </w:r>
    </w:p>
    <w:p>
      <w:pPr>
        <w:rPr>
          <w:rFonts w:ascii="Courier New" w:hAnsi="Courier New" w:eastAsia="Courier New" w:cs="Courier New"/>
        </w:rPr>
      </w:pPr>
      <w:r>
        <w:rPr>
          <w:rFonts w:ascii="Courier New" w:hAnsi="Courier New" w:eastAsia="Courier New" w:cs="Courier New"/>
          <w:rtl w:val="0"/>
        </w:rPr>
        <w:t>Name: &lt;input type="text" name="name"&gt;&lt;br&gt;</w:t>
      </w:r>
    </w:p>
    <w:p>
      <w:pPr>
        <w:rPr>
          <w:rFonts w:ascii="Courier New" w:hAnsi="Courier New" w:eastAsia="Courier New" w:cs="Courier New"/>
        </w:rPr>
      </w:pPr>
      <w:r>
        <w:rPr>
          <w:rFonts w:ascii="Courier New" w:hAnsi="Courier New" w:eastAsia="Courier New" w:cs="Courier New"/>
          <w:rtl w:val="0"/>
        </w:rPr>
        <w:t>E-mail: &lt;input type="text" name="email"&gt;&lt;br&gt;</w:t>
      </w:r>
    </w:p>
    <w:p>
      <w:pPr>
        <w:rPr>
          <w:rFonts w:ascii="Courier New" w:hAnsi="Courier New" w:eastAsia="Courier New" w:cs="Courier New"/>
        </w:rPr>
      </w:pPr>
      <w:r>
        <w:rPr>
          <w:rFonts w:ascii="Courier New" w:hAnsi="Courier New" w:eastAsia="Courier New" w:cs="Courier New"/>
          <w:rtl w:val="0"/>
        </w:rPr>
        <w:t>Birthday: &lt;input type="date" name="birth"&gt;&lt;br&gt;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&lt;input type="submit"&gt;</w:t>
      </w:r>
    </w:p>
    <w:p>
      <w:pPr>
        <w:rPr>
          <w:rFonts w:ascii="Courier New" w:hAnsi="Courier New" w:eastAsia="Courier New" w:cs="Courier New"/>
        </w:rPr>
      </w:pPr>
      <w:r>
        <w:rPr>
          <w:rFonts w:ascii="Courier New" w:hAnsi="Courier New" w:eastAsia="Courier New" w:cs="Courier New"/>
          <w:rtl w:val="0"/>
        </w:rPr>
        <w:t>&lt;/form&gt;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
      <w:pPr>
        <w:rPr>
          <w:color w:val="FF0000"/>
        </w:rPr>
      </w:pPr>
      <w:r>
        <w:rPr>
          <w:color w:val="FF0000"/>
          <w:rtl w:val="0"/>
        </w:rPr>
        <w:t>Tạo tập tin php xử lý hành động lưu: luu.php</w:t>
      </w:r>
    </w:p>
    <w:p/>
    <w:p>
      <w:pPr>
        <w:rPr>
          <w:rFonts w:ascii="Courier New" w:hAnsi="Courier New" w:eastAsia="Courier New" w:cs="Courier New"/>
        </w:rPr>
      </w:pPr>
      <w:r>
        <w:rPr>
          <w:rFonts w:ascii="Courier New" w:hAnsi="Courier New" w:eastAsia="Courier New" w:cs="Courier New"/>
          <w:rtl w:val="0"/>
        </w:rPr>
        <w:t>&lt;?php</w:t>
      </w:r>
    </w:p>
    <w:p>
      <w:pPr>
        <w:rPr>
          <w:rFonts w:ascii="Courier New" w:hAnsi="Courier New" w:eastAsia="Courier New" w:cs="Courier New"/>
        </w:rPr>
      </w:pPr>
      <w:r>
        <w:rPr>
          <w:rFonts w:ascii="Courier New" w:hAnsi="Courier New" w:eastAsia="Courier New" w:cs="Courier New"/>
          <w:rtl w:val="0"/>
        </w:rPr>
        <w:t>$servername = "localhost";</w:t>
      </w:r>
    </w:p>
    <w:p>
      <w:pPr>
        <w:rPr>
          <w:rFonts w:ascii="Courier New" w:hAnsi="Courier New" w:eastAsia="Courier New" w:cs="Courier New"/>
        </w:rPr>
      </w:pPr>
      <w:r>
        <w:rPr>
          <w:rFonts w:ascii="Courier New" w:hAnsi="Courier New" w:eastAsia="Courier New" w:cs="Courier New"/>
          <w:rtl w:val="0"/>
        </w:rPr>
        <w:t>$username = "root";</w:t>
      </w:r>
    </w:p>
    <w:p>
      <w:pPr>
        <w:rPr>
          <w:rFonts w:ascii="Courier New" w:hAnsi="Courier New" w:eastAsia="Courier New" w:cs="Courier New"/>
        </w:rPr>
      </w:pPr>
      <w:r>
        <w:rPr>
          <w:rFonts w:ascii="Courier New" w:hAnsi="Courier New" w:eastAsia="Courier New" w:cs="Courier New"/>
          <w:rtl w:val="0"/>
        </w:rPr>
        <w:t>$password = "";</w:t>
      </w:r>
    </w:p>
    <w:p>
      <w:pPr>
        <w:rPr>
          <w:rFonts w:ascii="Courier New" w:hAnsi="Courier New" w:eastAsia="Courier New" w:cs="Courier New"/>
        </w:rPr>
      </w:pPr>
      <w:r>
        <w:rPr>
          <w:rFonts w:ascii="Courier New" w:hAnsi="Courier New" w:eastAsia="Courier New" w:cs="Courier New"/>
          <w:rtl w:val="0"/>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Create connection</w:t>
      </w:r>
    </w:p>
    <w:p>
      <w:pPr>
        <w:rPr>
          <w:rFonts w:ascii="Courier New" w:hAnsi="Courier New" w:eastAsia="Courier New" w:cs="Courier New"/>
        </w:rPr>
      </w:pPr>
      <w:r>
        <w:rPr>
          <w:rFonts w:ascii="Courier New" w:hAnsi="Courier New" w:eastAsia="Courier New" w:cs="Courier New"/>
          <w:rtl w:val="0"/>
        </w:rPr>
        <w:t>$conn = new mysqli($servername, $username, $password, $dbname);</w:t>
      </w:r>
    </w:p>
    <w:p>
      <w:pPr>
        <w:rPr>
          <w:rFonts w:ascii="Courier New" w:hAnsi="Courier New" w:eastAsia="Courier New" w:cs="Courier New"/>
        </w:rPr>
      </w:pPr>
      <w:r>
        <w:rPr>
          <w:rFonts w:ascii="Courier New" w:hAnsi="Courier New" w:eastAsia="Courier New" w:cs="Courier New"/>
          <w:rtl w:val="0"/>
        </w:rPr>
        <w:t>// Check connection</w:t>
      </w:r>
    </w:p>
    <w:p>
      <w:pPr>
        <w:rPr>
          <w:rFonts w:ascii="Courier New" w:hAnsi="Courier New" w:eastAsia="Courier New" w:cs="Courier New"/>
        </w:rPr>
      </w:pPr>
      <w:r>
        <w:rPr>
          <w:rFonts w:ascii="Courier New" w:hAnsi="Courier New" w:eastAsia="Courier New" w:cs="Courier New"/>
          <w:rtl w:val="0"/>
        </w:rPr>
        <w:t>if ($conn-&gt;connect_error) {</w:t>
      </w:r>
    </w:p>
    <w:p>
      <w:pPr>
        <w:rPr>
          <w:rFonts w:ascii="Courier New" w:hAnsi="Courier New" w:eastAsia="Courier New" w:cs="Courier New"/>
        </w:rPr>
      </w:pPr>
      <w:r>
        <w:rPr>
          <w:rFonts w:ascii="Courier New" w:hAnsi="Courier New" w:eastAsia="Courier New" w:cs="Courier New"/>
          <w:rtl w:val="0"/>
        </w:rPr>
        <w:t xml:space="preserve">  die("Connection failed: " . $conn-&gt;connect_error);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$date = date_create($_POST["birth"]);</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$sql = "INSERT INTO student (fullname, email, birthday) VALUES ('".$_POST["name"] ."', '".$_POST["email"] ."', '".$date -&gt;format('Y-m-d') ."')";</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if ($conn-&gt;query($sql) == TRUE) {</w:t>
      </w:r>
    </w:p>
    <w:p>
      <w:pPr>
        <w:rPr>
          <w:rFonts w:ascii="Courier New" w:hAnsi="Courier New" w:eastAsia="Courier New" w:cs="Courier New"/>
        </w:rPr>
      </w:pPr>
      <w:r>
        <w:rPr>
          <w:rFonts w:ascii="Courier New" w:hAnsi="Courier New" w:eastAsia="Courier New" w:cs="Courier New"/>
          <w:rtl w:val="0"/>
        </w:rPr>
        <w:t xml:space="preserve">  echo "Them sinh vien thanh cong";</w:t>
      </w:r>
    </w:p>
    <w:p>
      <w:pPr>
        <w:rPr>
          <w:rFonts w:ascii="Courier New" w:hAnsi="Courier New" w:eastAsia="Courier New" w:cs="Courier New"/>
        </w:rPr>
      </w:pPr>
      <w:r>
        <w:rPr>
          <w:rFonts w:ascii="Courier New" w:hAnsi="Courier New" w:eastAsia="Courier New" w:cs="Courier New"/>
          <w:rtl w:val="0"/>
        </w:rPr>
        <w:t>//neu thuc hien thanh cong, chung ta se cho di chuyen den taidulieu_bang.php</w:t>
      </w:r>
    </w:p>
    <w:p>
      <w:pPr>
        <w:ind w:left="0" w:firstLine="0"/>
        <w:rPr>
          <w:rFonts w:ascii="Courier New" w:hAnsi="Courier New" w:eastAsia="Courier New" w:cs="Courier New"/>
        </w:rPr>
      </w:pPr>
      <w:r>
        <w:rPr>
          <w:rFonts w:ascii="Courier New" w:hAnsi="Courier New" w:eastAsia="Courier New" w:cs="Courier New"/>
          <w:rtl w:val="0"/>
        </w:rPr>
        <w:t xml:space="preserve">  header('Location: taidulieu_bang.php');</w:t>
      </w:r>
    </w:p>
    <w:p>
      <w:pPr>
        <w:rPr>
          <w:rFonts w:ascii="Courier New" w:hAnsi="Courier New" w:eastAsia="Courier New" w:cs="Courier New"/>
        </w:rPr>
      </w:pPr>
      <w:r>
        <w:rPr>
          <w:rFonts w:ascii="Courier New" w:hAnsi="Courier New" w:eastAsia="Courier New" w:cs="Courier New"/>
          <w:rtl w:val="0"/>
        </w:rPr>
        <w:t>} else {</w:t>
      </w:r>
    </w:p>
    <w:p>
      <w:pPr>
        <w:rPr>
          <w:rFonts w:ascii="Courier New" w:hAnsi="Courier New" w:eastAsia="Courier New" w:cs="Courier New"/>
        </w:rPr>
      </w:pPr>
      <w:r>
        <w:rPr>
          <w:rFonts w:ascii="Courier New" w:hAnsi="Courier New" w:eastAsia="Courier New" w:cs="Courier New"/>
          <w:rtl w:val="0"/>
        </w:rPr>
        <w:t xml:space="preserve">  echo "Error: " . $sql . "&lt;br&gt;" . $conn-&gt;error;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$conn-&gt;close();</w:t>
      </w:r>
    </w:p>
    <w:p>
      <w:pPr>
        <w:rPr>
          <w:rFonts w:ascii="Courier New" w:hAnsi="Courier New" w:eastAsia="Courier New" w:cs="Courier New"/>
        </w:rPr>
      </w:pPr>
      <w:r>
        <w:rPr>
          <w:rFonts w:ascii="Courier New" w:hAnsi="Courier New" w:eastAsia="Courier New" w:cs="Courier New"/>
          <w:rtl w:val="0"/>
        </w:rPr>
        <w:t>?&gt;</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rPr>
          <w:color w:val="FF0000"/>
        </w:rPr>
      </w:pPr>
      <w:r>
        <w:rPr>
          <w:color w:val="FF0000"/>
          <w:rtl w:val="0"/>
        </w:rPr>
        <w:t xml:space="preserve">Các bạn chạy </w:t>
      </w:r>
      <w:r>
        <w:rPr>
          <w:color w:val="FF0000"/>
          <w:u w:val="single"/>
          <w:rtl w:val="0"/>
        </w:rPr>
        <w:t>formnhap.php</w:t>
      </w:r>
      <w:r>
        <w:rPr>
          <w:color w:val="FF0000"/>
          <w:rtl w:val="0"/>
        </w:rPr>
        <w:t xml:space="preserve"> trên trình duyệt và thấy kết quả sau:</w:t>
      </w:r>
    </w:p>
    <w:p>
      <w:pPr>
        <w:rPr>
          <w:u w:val="single"/>
        </w:rPr>
      </w:pPr>
    </w:p>
    <w:p>
      <w:pPr>
        <w:rPr>
          <w:rFonts w:ascii="Courier New" w:hAnsi="Courier New" w:eastAsia="Courier New" w:cs="Courier New"/>
        </w:rPr>
      </w:pPr>
      <w:r>
        <w:rPr>
          <w:rFonts w:ascii="Courier New" w:hAnsi="Courier New" w:eastAsia="Courier New" w:cs="Courier New"/>
        </w:rPr>
        <w:drawing>
          <wp:inline distT="114300" distB="114300" distL="114300" distR="114300">
            <wp:extent cx="2343150" cy="9429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8"/>
                    <a:srcRect/>
                    <a:stretch>
                      <a:fillRect/>
                    </a:stretch>
                  </pic:blipFill>
                  <pic:spPr>
                    <a:xfrm>
                      <a:off x="0" y="0"/>
                      <a:ext cx="2343150" cy="942975"/>
                    </a:xfrm>
                    <a:prstGeom prst="rect">
                      <a:avLst/>
                    </a:prstGeom>
                  </pic:spPr>
                </pic:pic>
              </a:graphicData>
            </a:graphic>
          </wp:inline>
        </w:drawing>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Bấm submit và chúng ta đã nhập liệu thành công</w:t>
      </w:r>
    </w:p>
    <w:p>
      <w:pPr>
        <w:rPr>
          <w:rFonts w:ascii="Courier New" w:hAnsi="Courier New" w:eastAsia="Courier New" w:cs="Courier New"/>
        </w:rPr>
      </w:pPr>
      <w:r>
        <w:rPr>
          <w:rFonts w:ascii="Courier New" w:hAnsi="Courier New" w:eastAsia="Courier New" w:cs="Courier New"/>
        </w:rPr>
        <w:drawing>
          <wp:inline distT="114300" distB="114300" distL="114300" distR="114300">
            <wp:extent cx="2352675" cy="7048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2352675" cy="704850"/>
                    </a:xfrm>
                    <a:prstGeom prst="rect">
                      <a:avLst/>
                    </a:prstGeom>
                  </pic:spPr>
                </pic:pic>
              </a:graphicData>
            </a:graphic>
          </wp:inline>
        </w:drawing>
      </w:r>
    </w:p>
    <w:p>
      <w:pPr>
        <w:pStyle w:val="3"/>
        <w:rPr>
          <w:color w:val="0000FF"/>
        </w:rPr>
      </w:pPr>
      <w:bookmarkStart w:id="4" w:name="_aoujum12hfpr" w:colFirst="0" w:colLast="0"/>
      <w:bookmarkEnd w:id="4"/>
      <w:r>
        <w:rPr>
          <w:color w:val="0000FF"/>
          <w:rtl w:val="0"/>
        </w:rPr>
        <w:t>Edit: Chỉnh sửa dữ liệu từ danh sách</w:t>
      </w:r>
    </w:p>
    <w:p>
      <w:pPr>
        <w:rPr>
          <w:rFonts w:ascii="Courier New" w:hAnsi="Courier New" w:eastAsia="Courier New" w:cs="Courier New"/>
        </w:rPr>
      </w:pPr>
    </w:p>
    <w:p>
      <w:pPr>
        <w:rPr>
          <w:color w:val="FF0000"/>
        </w:rPr>
      </w:pPr>
      <w:r>
        <w:rPr>
          <w:color w:val="FF0000"/>
          <w:rtl w:val="0"/>
        </w:rPr>
        <w:t>Kết nối CSDL truy cập vào bảng student đưa dữ liệu bảng vào mảng $st</w:t>
      </w:r>
    </w:p>
    <w:p>
      <w:r>
        <w:rPr>
          <w:color w:val="FF0000"/>
          <w:rtl w:val="0"/>
        </w:rPr>
        <w:t xml:space="preserve">Tạo tập tin taidulieu_bang1.php (như </w:t>
      </w:r>
      <w:r>
        <w:rPr>
          <w:color w:val="FF0000"/>
          <w:u w:val="single"/>
          <w:rtl w:val="0"/>
        </w:rPr>
        <w:t>taidulieu_bang.php</w:t>
      </w:r>
      <w:r>
        <w:rPr>
          <w:color w:val="FF0000"/>
          <w:rtl w:val="0"/>
        </w:rPr>
        <w:t xml:space="preserve"> nhưng gọn hơn và có thêm nút Xóa/sửa kế bên).</w:t>
      </w:r>
      <w:r>
        <w:rPr>
          <w:rtl w:val="0"/>
        </w:rPr>
        <w:t xml:space="preserve"> </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drawing>
          <wp:inline distT="114300" distB="114300" distL="114300" distR="114300">
            <wp:extent cx="3305175" cy="2209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0"/>
                    <a:srcRect/>
                    <a:stretch>
                      <a:fillRect/>
                    </a:stretch>
                  </pic:blipFill>
                  <pic:spPr>
                    <a:xfrm>
                      <a:off x="0" y="0"/>
                      <a:ext cx="3305175" cy="2209800"/>
                    </a:xfrm>
                    <a:prstGeom prst="rect">
                      <a:avLst/>
                    </a:prstGeom>
                  </pic:spPr>
                </pic:pic>
              </a:graphicData>
            </a:graphic>
          </wp:inline>
        </w:drawing>
      </w:r>
    </w:p>
    <w:p>
      <w:pPr>
        <w:rPr>
          <w:color w:val="FF0000"/>
        </w:rPr>
      </w:pPr>
      <w:r>
        <w:rPr>
          <w:color w:val="FF0000"/>
          <w:rtl w:val="0"/>
        </w:rPr>
        <w:t>Code để thực hiện giao diện trên trong taidulieu_bang1.php</w:t>
      </w:r>
    </w:p>
    <w:p>
      <w:pPr>
        <w:rPr>
          <w:rFonts w:ascii="Courier New" w:hAnsi="Courier New" w:eastAsia="Courier New" w:cs="Courier New"/>
          <w:u w:val="single"/>
        </w:rPr>
      </w:pPr>
    </w:p>
    <w:p>
      <w:pPr>
        <w:rPr>
          <w:rFonts w:ascii="Courier New" w:hAnsi="Courier New" w:eastAsia="Courier New" w:cs="Courier New"/>
        </w:rPr>
      </w:pPr>
      <w:r>
        <w:rPr>
          <w:rFonts w:ascii="Courier New" w:hAnsi="Courier New" w:eastAsia="Courier New" w:cs="Courier New"/>
          <w:rtl w:val="0"/>
        </w:rPr>
        <w:t>&lt;?php</w:t>
      </w:r>
    </w:p>
    <w:p>
      <w:pPr>
        <w:rPr>
          <w:rFonts w:ascii="Courier New" w:hAnsi="Courier New" w:eastAsia="Courier New" w:cs="Courier New"/>
        </w:rPr>
      </w:pPr>
      <w:r>
        <w:rPr>
          <w:rFonts w:ascii="Courier New" w:hAnsi="Courier New" w:eastAsia="Courier New" w:cs="Courier New"/>
          <w:rtl w:val="0"/>
        </w:rPr>
        <w:t>$servername = "localhost";</w:t>
      </w:r>
    </w:p>
    <w:p>
      <w:pPr>
        <w:rPr>
          <w:rFonts w:ascii="Courier New" w:hAnsi="Courier New" w:eastAsia="Courier New" w:cs="Courier New"/>
        </w:rPr>
      </w:pPr>
      <w:r>
        <w:rPr>
          <w:rFonts w:ascii="Courier New" w:hAnsi="Courier New" w:eastAsia="Courier New" w:cs="Courier New"/>
          <w:rtl w:val="0"/>
        </w:rPr>
        <w:t>$username = "root";</w:t>
      </w:r>
    </w:p>
    <w:p>
      <w:pPr>
        <w:rPr>
          <w:rFonts w:ascii="Courier New" w:hAnsi="Courier New" w:eastAsia="Courier New" w:cs="Courier New"/>
        </w:rPr>
      </w:pPr>
      <w:r>
        <w:rPr>
          <w:rFonts w:ascii="Courier New" w:hAnsi="Courier New" w:eastAsia="Courier New" w:cs="Courier New"/>
          <w:rtl w:val="0"/>
        </w:rPr>
        <w:t>$password = "";</w:t>
      </w:r>
    </w:p>
    <w:p>
      <w:pPr>
        <w:rPr>
          <w:rFonts w:ascii="Courier New" w:hAnsi="Courier New" w:eastAsia="Courier New" w:cs="Courier New"/>
        </w:rPr>
      </w:pPr>
      <w:r>
        <w:rPr>
          <w:rFonts w:ascii="Courier New" w:hAnsi="Courier New" w:eastAsia="Courier New" w:cs="Courier New"/>
          <w:rtl w:val="0"/>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Create connection</w:t>
      </w:r>
    </w:p>
    <w:p>
      <w:pPr>
        <w:rPr>
          <w:rFonts w:ascii="Courier New" w:hAnsi="Courier New" w:eastAsia="Courier New" w:cs="Courier New"/>
        </w:rPr>
      </w:pPr>
      <w:r>
        <w:rPr>
          <w:rFonts w:ascii="Courier New" w:hAnsi="Courier New" w:eastAsia="Courier New" w:cs="Courier New"/>
          <w:rtl w:val="0"/>
        </w:rPr>
        <w:t>$conn = new mysqli($servername, $username, $password, $dbname);</w:t>
      </w:r>
    </w:p>
    <w:p>
      <w:pPr>
        <w:rPr>
          <w:rFonts w:ascii="Courier New" w:hAnsi="Courier New" w:eastAsia="Courier New" w:cs="Courier New"/>
        </w:rPr>
      </w:pPr>
      <w:r>
        <w:rPr>
          <w:rFonts w:ascii="Courier New" w:hAnsi="Courier New" w:eastAsia="Courier New" w:cs="Courier New"/>
          <w:rtl w:val="0"/>
        </w:rPr>
        <w:t>// Check connection</w:t>
      </w:r>
    </w:p>
    <w:p>
      <w:pPr>
        <w:rPr>
          <w:rFonts w:ascii="Courier New" w:hAnsi="Courier New" w:eastAsia="Courier New" w:cs="Courier New"/>
        </w:rPr>
      </w:pPr>
      <w:r>
        <w:rPr>
          <w:rFonts w:ascii="Courier New" w:hAnsi="Courier New" w:eastAsia="Courier New" w:cs="Courier New"/>
          <w:rtl w:val="0"/>
        </w:rPr>
        <w:t>if ($conn-&gt;connect_error) {</w:t>
      </w:r>
    </w:p>
    <w:p>
      <w:pPr>
        <w:rPr>
          <w:rFonts w:ascii="Courier New" w:hAnsi="Courier New" w:eastAsia="Courier New" w:cs="Courier New"/>
        </w:rPr>
      </w:pPr>
      <w:r>
        <w:rPr>
          <w:rFonts w:ascii="Courier New" w:hAnsi="Courier New" w:eastAsia="Courier New" w:cs="Courier New"/>
          <w:rtl w:val="0"/>
        </w:rPr>
        <w:t xml:space="preserve">  die("Connection failed: " . $conn-&gt;connect_error);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$sql = "SELECT * FROM student";</w:t>
      </w:r>
    </w:p>
    <w:p>
      <w:pPr>
        <w:rPr>
          <w:rFonts w:ascii="Courier New" w:hAnsi="Courier New" w:eastAsia="Courier New" w:cs="Courier New"/>
        </w:rPr>
      </w:pPr>
      <w:r>
        <w:rPr>
          <w:rFonts w:ascii="Courier New" w:hAnsi="Courier New" w:eastAsia="Courier New" w:cs="Courier New"/>
          <w:rtl w:val="0"/>
        </w:rPr>
        <w:t>$result = $conn-&gt;query($sql);</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if ($result-&gt;num_rows &gt; 0) {</w:t>
      </w:r>
    </w:p>
    <w:p>
      <w:pPr>
        <w:rPr>
          <w:rFonts w:ascii="Courier New" w:hAnsi="Courier New" w:eastAsia="Courier New" w:cs="Courier New"/>
        </w:rPr>
      </w:pPr>
      <w:r>
        <w:rPr>
          <w:rFonts w:ascii="Courier New" w:hAnsi="Courier New" w:eastAsia="Courier New" w:cs="Courier New"/>
          <w:rtl w:val="0"/>
        </w:rPr>
        <w:t xml:space="preserve">  </w:t>
      </w:r>
    </w:p>
    <w:p>
      <w:pPr>
        <w:rPr>
          <w:rFonts w:ascii="Courier New" w:hAnsi="Courier New" w:eastAsia="Courier New" w:cs="Courier New"/>
        </w:rPr>
      </w:pPr>
      <w:r>
        <w:rPr>
          <w:rFonts w:ascii="Courier New" w:hAnsi="Courier New" w:eastAsia="Courier New" w:cs="Courier New"/>
          <w:rtl w:val="0"/>
        </w:rPr>
        <w:t xml:space="preserve">  // trinh bay voi bang html</w:t>
      </w:r>
    </w:p>
    <w:p>
      <w:pPr>
        <w:rPr>
          <w:rFonts w:ascii="Courier New" w:hAnsi="Courier New" w:eastAsia="Courier New" w:cs="Courier New"/>
        </w:rPr>
      </w:pPr>
      <w:r>
        <w:rPr>
          <w:rFonts w:ascii="Courier New" w:hAnsi="Courier New" w:eastAsia="Courier New" w:cs="Courier New"/>
          <w:rtl w:val="0"/>
        </w:rPr>
        <w:t xml:space="preserve">  //load du lieu moi len dua vao bien result</w:t>
      </w:r>
    </w:p>
    <w:p>
      <w:pPr>
        <w:rPr>
          <w:rFonts w:ascii="Courier New" w:hAnsi="Courier New" w:eastAsia="Courier New" w:cs="Courier New"/>
        </w:rPr>
      </w:pPr>
      <w:r>
        <w:rPr>
          <w:rFonts w:ascii="Courier New" w:hAnsi="Courier New" w:eastAsia="Courier New" w:cs="Courier New"/>
          <w:rtl w:val="0"/>
        </w:rPr>
        <w:t xml:space="preserve">  $result = $conn-&gt;query($sql);</w:t>
      </w:r>
    </w:p>
    <w:p>
      <w:pPr>
        <w:rPr>
          <w:rFonts w:ascii="Courier New" w:hAnsi="Courier New" w:eastAsia="Courier New" w:cs="Courier New"/>
        </w:rPr>
      </w:pPr>
      <w:r>
        <w:rPr>
          <w:rFonts w:ascii="Courier New" w:hAnsi="Courier New" w:eastAsia="Courier New" w:cs="Courier New"/>
          <w:rtl w:val="0"/>
        </w:rPr>
        <w:t xml:space="preserve">  $result_all = $result -&gt; fetch_all(MYSQLI_ASSOC);</w:t>
      </w:r>
    </w:p>
    <w:p>
      <w:pPr>
        <w:rPr>
          <w:rFonts w:ascii="Courier New" w:hAnsi="Courier New" w:eastAsia="Courier New" w:cs="Courier New"/>
        </w:rPr>
      </w:pPr>
      <w:r>
        <w:rPr>
          <w:rFonts w:ascii="Courier New" w:hAnsi="Courier New" w:eastAsia="Courier New" w:cs="Courier New"/>
          <w:rtl w:val="0"/>
        </w:rPr>
        <w:t xml:space="preserve">  //print_r($result_all);</w:t>
      </w:r>
    </w:p>
    <w:p>
      <w:pPr>
        <w:rPr>
          <w:rFonts w:ascii="Courier New" w:hAnsi="Courier New" w:eastAsia="Courier New" w:cs="Courier New"/>
        </w:rPr>
      </w:pPr>
      <w:r>
        <w:rPr>
          <w:rFonts w:ascii="Courier New" w:hAnsi="Courier New" w:eastAsia="Courier New" w:cs="Courier New"/>
          <w:rtl w:val="0"/>
        </w:rPr>
        <w:t xml:space="preserve">  // trinh bay du lieu trong 1 bang html</w:t>
      </w:r>
    </w:p>
    <w:p>
      <w:pPr>
        <w:rPr>
          <w:rFonts w:ascii="Courier New" w:hAnsi="Courier New" w:eastAsia="Courier New" w:cs="Courier New"/>
        </w:rPr>
      </w:pPr>
      <w:r>
        <w:rPr>
          <w:rFonts w:ascii="Courier New" w:hAnsi="Courier New" w:eastAsia="Courier New" w:cs="Courier New"/>
          <w:rtl w:val="0"/>
        </w:rPr>
        <w:t xml:space="preserve">  //tieu de bang</w:t>
      </w:r>
    </w:p>
    <w:p>
      <w:pPr>
        <w:rPr>
          <w:rFonts w:ascii="Courier New" w:hAnsi="Courier New" w:eastAsia="Courier New" w:cs="Courier New"/>
        </w:rPr>
      </w:pPr>
      <w:r>
        <w:rPr>
          <w:rFonts w:ascii="Courier New" w:hAnsi="Courier New" w:eastAsia="Courier New" w:cs="Courier New"/>
          <w:rtl w:val="0"/>
        </w:rPr>
        <w:t xml:space="preserve"> ?&gt;</w:t>
      </w:r>
    </w:p>
    <w:p>
      <w:pPr>
        <w:rPr>
          <w:rFonts w:ascii="Courier New" w:hAnsi="Courier New" w:eastAsia="Courier New" w:cs="Courier New"/>
        </w:rPr>
      </w:pPr>
      <w:r>
        <w:rPr>
          <w:rFonts w:ascii="Courier New" w:hAnsi="Courier New" w:eastAsia="Courier New" w:cs="Courier New"/>
          <w:rtl w:val="0"/>
        </w:rPr>
        <w:t xml:space="preserve"> &lt;h1&gt;Bang du lieu sinh vien&lt;/h1&gt;</w:t>
      </w:r>
    </w:p>
    <w:p>
      <w:pPr>
        <w:rPr>
          <w:rFonts w:ascii="Courier New" w:hAnsi="Courier New" w:eastAsia="Courier New" w:cs="Courier New"/>
        </w:rPr>
      </w:pPr>
      <w:r>
        <w:rPr>
          <w:rFonts w:ascii="Courier New" w:hAnsi="Courier New" w:eastAsia="Courier New" w:cs="Courier New"/>
          <w:rtl w:val="0"/>
        </w:rPr>
        <w:t xml:space="preserve"> &lt;table border=1&gt;&lt;tr&gt;&lt;th&gt;ID&lt;/th&gt;&lt;th&gt;Hoten&lt;/th&gt;&lt;th&gt;email&lt;/th&gt;&lt;th&gt;ngaysinh&lt;/th&gt;&lt;th colspan="2"&gt;Hanh dong&lt;/th&gt;&lt;/tr&gt;</w:t>
      </w:r>
    </w:p>
    <w:p>
      <w:pPr>
        <w:rPr>
          <w:rFonts w:ascii="Courier New" w:hAnsi="Courier New" w:eastAsia="Courier New" w:cs="Courier New"/>
        </w:rPr>
      </w:pPr>
      <w:r>
        <w:rPr>
          <w:rFonts w:ascii="Courier New" w:hAnsi="Courier New" w:eastAsia="Courier New" w:cs="Courier New"/>
          <w:rtl w:val="0"/>
        </w:rPr>
        <w:t xml:space="preserve">&lt;?php </w:t>
      </w:r>
    </w:p>
    <w:p>
      <w:pPr>
        <w:rPr>
          <w:rFonts w:ascii="Courier New" w:hAnsi="Courier New" w:eastAsia="Courier New" w:cs="Courier New"/>
        </w:rPr>
      </w:pPr>
      <w:r>
        <w:rPr>
          <w:rFonts w:ascii="Courier New" w:hAnsi="Courier New" w:eastAsia="Courier New" w:cs="Courier New"/>
          <w:rtl w:val="0"/>
        </w:rPr>
        <w:t xml:space="preserve"> // output data of each row</w:t>
      </w:r>
    </w:p>
    <w:p>
      <w:pPr>
        <w:rPr>
          <w:rFonts w:ascii="Courier New" w:hAnsi="Courier New" w:eastAsia="Courier New" w:cs="Courier New"/>
        </w:rPr>
      </w:pPr>
      <w:r>
        <w:rPr>
          <w:rFonts w:ascii="Courier New" w:hAnsi="Courier New" w:eastAsia="Courier New" w:cs="Courier New"/>
          <w:rtl w:val="0"/>
        </w:rPr>
        <w:t xml:space="preserve">    foreach ($result_all as $row) {</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$date = date_create($row['Birthday']);</w:t>
      </w:r>
    </w:p>
    <w:p>
      <w:pPr>
        <w:rPr>
          <w:rFonts w:ascii="Courier New" w:hAnsi="Courier New" w:eastAsia="Courier New" w:cs="Courier New"/>
        </w:rPr>
      </w:pPr>
      <w:r>
        <w:rPr>
          <w:rFonts w:ascii="Courier New" w:hAnsi="Courier New" w:eastAsia="Courier New" w:cs="Courier New"/>
          <w:rtl w:val="0"/>
        </w:rPr>
        <w:t xml:space="preserve">        echo "&lt;tr&gt;&lt;td&gt;" . $row["id"]. "&lt;/td&gt;&lt;td&gt;" . $row["fullname"]. "&lt;/td&gt;&lt;td&gt;" . $row["email"]. "&lt;/td&gt;&lt;td&gt;" . </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$date -&gt;format('d-m-Y')</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 "&lt;/td&gt;&lt;td&gt;";</w:t>
      </w:r>
    </w:p>
    <w:p>
      <w:pPr>
        <w:rPr>
          <w:rFonts w:ascii="Courier New" w:hAnsi="Courier New" w:eastAsia="Courier New" w:cs="Courier New"/>
        </w:rPr>
      </w:pPr>
      <w:r>
        <w:rPr>
          <w:rFonts w:ascii="Courier New" w:hAnsi="Courier New" w:eastAsia="Courier New" w:cs="Courier New"/>
          <w:rtl w:val="0"/>
        </w:rPr>
        <w:t>?&gt;</w:t>
      </w:r>
    </w:p>
    <w:p>
      <w:pPr>
        <w:rPr>
          <w:rFonts w:ascii="Courier New" w:hAnsi="Courier New" w:eastAsia="Courier New" w:cs="Courier New"/>
        </w:rPr>
      </w:pPr>
      <w:r>
        <w:rPr>
          <w:rFonts w:ascii="Courier New" w:hAnsi="Courier New" w:eastAsia="Courier New" w:cs="Courier New"/>
          <w:rtl w:val="0"/>
        </w:rPr>
        <w:t xml:space="preserve">        &lt;form method="post" action="xoa.php"&gt; </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&lt;input type="submit" name="action" value="xoa"/&gt;</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&lt;input type="hidden" name="id" value="&lt;?php echo $row['id']; ?&gt;"/&gt;</w:t>
      </w:r>
    </w:p>
    <w:p>
      <w:pPr>
        <w:rPr>
          <w:rFonts w:ascii="Courier New" w:hAnsi="Courier New" w:eastAsia="Courier New" w:cs="Courier New"/>
        </w:rPr>
      </w:pPr>
      <w:r>
        <w:rPr>
          <w:rFonts w:ascii="Courier New" w:hAnsi="Courier New" w:eastAsia="Courier New" w:cs="Courier New"/>
          <w:rtl w:val="0"/>
        </w:rPr>
        <w:t xml:space="preserve">        &lt;/form&gt;</w:t>
      </w:r>
    </w:p>
    <w:p>
      <w:pPr>
        <w:rPr>
          <w:rFonts w:ascii="Courier New" w:hAnsi="Courier New" w:eastAsia="Courier New" w:cs="Courier New"/>
        </w:rPr>
      </w:pPr>
      <w:r>
        <w:rPr>
          <w:rFonts w:ascii="Courier New" w:hAnsi="Courier New" w:eastAsia="Courier New" w:cs="Courier New"/>
          <w:rtl w:val="0"/>
        </w:rPr>
        <w:t>&lt;?php</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echo "&lt;/td&gt;";</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echo "&lt;td&gt;";</w:t>
      </w:r>
    </w:p>
    <w:p>
      <w:pPr>
        <w:rPr>
          <w:rFonts w:ascii="Courier New" w:hAnsi="Courier New" w:eastAsia="Courier New" w:cs="Courier New"/>
        </w:rPr>
      </w:pPr>
      <w:r>
        <w:rPr>
          <w:rFonts w:ascii="Courier New" w:hAnsi="Courier New" w:eastAsia="Courier New" w:cs="Courier New"/>
          <w:rtl w:val="0"/>
        </w:rPr>
        <w:t>?&gt;</w:t>
      </w:r>
    </w:p>
    <w:p>
      <w:pPr>
        <w:rPr>
          <w:rFonts w:ascii="Courier New" w:hAnsi="Courier New" w:eastAsia="Courier New" w:cs="Courier New"/>
        </w:rPr>
      </w:pPr>
      <w:r>
        <w:rPr>
          <w:rFonts w:ascii="Courier New" w:hAnsi="Courier New" w:eastAsia="Courier New" w:cs="Courier New"/>
          <w:rtl w:val="0"/>
        </w:rPr>
        <w:t xml:space="preserve">        &lt;form method="post" action="form_sua.php"&gt; </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&lt;input type="submit" name="action" value="sua"/&gt;</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&lt;input type="hidden" name="id" value="&lt;?php echo $row['id']; ?&gt;"/&gt;</w:t>
      </w:r>
    </w:p>
    <w:p>
      <w:pPr>
        <w:rPr>
          <w:rFonts w:ascii="Courier New" w:hAnsi="Courier New" w:eastAsia="Courier New" w:cs="Courier New"/>
        </w:rPr>
      </w:pPr>
      <w:r>
        <w:rPr>
          <w:rFonts w:ascii="Courier New" w:hAnsi="Courier New" w:eastAsia="Courier New" w:cs="Courier New"/>
          <w:rtl w:val="0"/>
        </w:rPr>
        <w:t xml:space="preserve">        &lt;/form&gt;</w:t>
      </w:r>
    </w:p>
    <w:p>
      <w:pPr>
        <w:rPr>
          <w:rFonts w:ascii="Courier New" w:hAnsi="Courier New" w:eastAsia="Courier New" w:cs="Courier New"/>
        </w:rPr>
      </w:pPr>
      <w:r>
        <w:rPr>
          <w:rFonts w:ascii="Courier New" w:hAnsi="Courier New" w:eastAsia="Courier New" w:cs="Courier New"/>
          <w:rtl w:val="0"/>
        </w:rPr>
        <w:t>&lt;?php</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echo "&lt;/td&gt;&lt;/tr&gt;";</w:t>
      </w:r>
    </w:p>
    <w:p>
      <w:pPr>
        <w:rPr>
          <w:rFonts w:ascii="Courier New" w:hAnsi="Courier New" w:eastAsia="Courier New" w:cs="Courier New"/>
        </w:rPr>
      </w:pPr>
      <w:r>
        <w:rPr>
          <w:rFonts w:ascii="Courier New" w:hAnsi="Courier New" w:eastAsia="Courier New" w:cs="Courier New"/>
          <w:rtl w:val="0"/>
        </w:rPr>
        <w:t xml:space="preserve">    }</w:t>
      </w:r>
    </w:p>
    <w:p>
      <w:pPr>
        <w:rPr>
          <w:rFonts w:ascii="Courier New" w:hAnsi="Courier New" w:eastAsia="Courier New" w:cs="Courier New"/>
        </w:rPr>
      </w:pPr>
      <w:r>
        <w:rPr>
          <w:rFonts w:ascii="Courier New" w:hAnsi="Courier New" w:eastAsia="Courier New" w:cs="Courier New"/>
          <w:rtl w:val="0"/>
        </w:rPr>
        <w:t xml:space="preserve">   echo "&lt;/table&gt;";</w:t>
      </w:r>
    </w:p>
    <w:p>
      <w:pPr>
        <w:rPr>
          <w:rFonts w:ascii="Courier New" w:hAnsi="Courier New" w:eastAsia="Courier New" w:cs="Courier New"/>
        </w:rPr>
      </w:pPr>
      <w:r>
        <w:rPr>
          <w:rFonts w:ascii="Courier New" w:hAnsi="Courier New" w:eastAsia="Courier New" w:cs="Courier New"/>
          <w:rtl w:val="0"/>
        </w:rPr>
        <w:t xml:space="preserve">  </w:t>
      </w:r>
    </w:p>
    <w:p>
      <w:pPr>
        <w:rPr>
          <w:rFonts w:ascii="Courier New" w:hAnsi="Courier New" w:eastAsia="Courier New" w:cs="Courier New"/>
        </w:rPr>
      </w:pPr>
      <w:r>
        <w:rPr>
          <w:rFonts w:ascii="Courier New" w:hAnsi="Courier New" w:eastAsia="Courier New" w:cs="Courier New"/>
          <w:rtl w:val="0"/>
        </w:rPr>
        <w:t>} else {</w:t>
      </w:r>
    </w:p>
    <w:p>
      <w:pPr>
        <w:rPr>
          <w:rFonts w:ascii="Courier New" w:hAnsi="Courier New" w:eastAsia="Courier New" w:cs="Courier New"/>
        </w:rPr>
      </w:pPr>
      <w:r>
        <w:rPr>
          <w:rFonts w:ascii="Courier New" w:hAnsi="Courier New" w:eastAsia="Courier New" w:cs="Courier New"/>
          <w:rtl w:val="0"/>
        </w:rPr>
        <w:t xml:space="preserve">  echo "0 ket qua tra ve";</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r>
        <w:rPr>
          <w:rFonts w:ascii="Courier New" w:hAnsi="Courier New" w:eastAsia="Courier New" w:cs="Courier New"/>
          <w:rtl w:val="0"/>
        </w:rPr>
        <w:t>$conn-&gt;close();</w:t>
      </w:r>
    </w:p>
    <w:p>
      <w:pPr>
        <w:rPr>
          <w:rFonts w:ascii="Courier New" w:hAnsi="Courier New" w:eastAsia="Courier New" w:cs="Courier New"/>
        </w:rPr>
      </w:pPr>
      <w:r>
        <w:rPr>
          <w:rFonts w:ascii="Courier New" w:hAnsi="Courier New" w:eastAsia="Courier New" w:cs="Courier New"/>
          <w:rtl w:val="0"/>
        </w:rPr>
        <w:t>?&gt;</w:t>
      </w:r>
    </w:p>
    <w:p>
      <w:pPr>
        <w:rPr>
          <w:rFonts w:ascii="Courier New" w:hAnsi="Courier New" w:eastAsia="Courier New" w:cs="Courier New"/>
          <w:u w:val="single"/>
        </w:rPr>
      </w:pPr>
    </w:p>
    <w:p>
      <w:pPr>
        <w:rPr>
          <w:rFonts w:ascii="Courier New" w:hAnsi="Courier New" w:eastAsia="Courier New" w:cs="Courier New"/>
          <w:color w:val="FF0000"/>
        </w:rPr>
      </w:pPr>
      <w:r>
        <w:rPr>
          <w:rFonts w:ascii="Cousine" w:hAnsi="Cousine" w:eastAsia="Cousine" w:cs="Cousine"/>
          <w:color w:val="FF0000"/>
          <w:rtl w:val="0"/>
        </w:rPr>
        <w:t>Khi chúng ta chọn sửa dữ liệu, tập tin sau (form_sua.php) sẽ thực thi</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&lt;!DOCTYPE HTML&gt;</w:t>
      </w:r>
    </w:p>
    <w:p>
      <w:pPr>
        <w:rPr>
          <w:rFonts w:ascii="Courier New" w:hAnsi="Courier New" w:eastAsia="Courier New" w:cs="Courier New"/>
        </w:rPr>
      </w:pPr>
      <w:r>
        <w:rPr>
          <w:rFonts w:ascii="Courier New" w:hAnsi="Courier New" w:eastAsia="Courier New" w:cs="Courier New"/>
          <w:rtl w:val="0"/>
        </w:rPr>
        <w:t xml:space="preserve">&lt;html&gt;  </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&lt;?php</w:t>
      </w:r>
    </w:p>
    <w:p>
      <w:pPr>
        <w:rPr>
          <w:rFonts w:ascii="Courier New" w:hAnsi="Courier New" w:eastAsia="Courier New" w:cs="Courier New"/>
        </w:rPr>
      </w:pPr>
      <w:r>
        <w:rPr>
          <w:rFonts w:ascii="Courier New" w:hAnsi="Courier New" w:eastAsia="Courier New" w:cs="Courier New"/>
          <w:rtl w:val="0"/>
        </w:rPr>
        <w:t>$servername = "localhost";</w:t>
      </w:r>
    </w:p>
    <w:p>
      <w:pPr>
        <w:rPr>
          <w:rFonts w:ascii="Courier New" w:hAnsi="Courier New" w:eastAsia="Courier New" w:cs="Courier New"/>
        </w:rPr>
      </w:pPr>
      <w:r>
        <w:rPr>
          <w:rFonts w:ascii="Courier New" w:hAnsi="Courier New" w:eastAsia="Courier New" w:cs="Courier New"/>
          <w:rtl w:val="0"/>
        </w:rPr>
        <w:t>$username = "root";</w:t>
      </w:r>
    </w:p>
    <w:p>
      <w:pPr>
        <w:rPr>
          <w:rFonts w:ascii="Courier New" w:hAnsi="Courier New" w:eastAsia="Courier New" w:cs="Courier New"/>
        </w:rPr>
      </w:pPr>
      <w:r>
        <w:rPr>
          <w:rFonts w:ascii="Courier New" w:hAnsi="Courier New" w:eastAsia="Courier New" w:cs="Courier New"/>
          <w:rtl w:val="0"/>
        </w:rPr>
        <w:t>$password = "";</w:t>
      </w:r>
    </w:p>
    <w:p>
      <w:pPr>
        <w:rPr>
          <w:rFonts w:ascii="Courier New" w:hAnsi="Courier New" w:eastAsia="Courier New" w:cs="Courier New"/>
        </w:rPr>
      </w:pPr>
      <w:r>
        <w:rPr>
          <w:rFonts w:ascii="Courier New" w:hAnsi="Courier New" w:eastAsia="Courier New" w:cs="Courier New"/>
          <w:rtl w:val="0"/>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Create connection</w:t>
      </w:r>
    </w:p>
    <w:p>
      <w:pPr>
        <w:rPr>
          <w:rFonts w:ascii="Courier New" w:hAnsi="Courier New" w:eastAsia="Courier New" w:cs="Courier New"/>
        </w:rPr>
      </w:pPr>
      <w:r>
        <w:rPr>
          <w:rFonts w:ascii="Courier New" w:hAnsi="Courier New" w:eastAsia="Courier New" w:cs="Courier New"/>
          <w:rtl w:val="0"/>
        </w:rPr>
        <w:t>$conn = new mysqli($servername, $username, $password, $dbname);</w:t>
      </w:r>
    </w:p>
    <w:p>
      <w:pPr>
        <w:rPr>
          <w:rFonts w:ascii="Courier New" w:hAnsi="Courier New" w:eastAsia="Courier New" w:cs="Courier New"/>
        </w:rPr>
      </w:pPr>
      <w:r>
        <w:rPr>
          <w:rFonts w:ascii="Courier New" w:hAnsi="Courier New" w:eastAsia="Courier New" w:cs="Courier New"/>
          <w:rtl w:val="0"/>
        </w:rPr>
        <w:t>// Check connection</w:t>
      </w:r>
    </w:p>
    <w:p>
      <w:pPr>
        <w:rPr>
          <w:rFonts w:ascii="Courier New" w:hAnsi="Courier New" w:eastAsia="Courier New" w:cs="Courier New"/>
        </w:rPr>
      </w:pPr>
      <w:r>
        <w:rPr>
          <w:rFonts w:ascii="Courier New" w:hAnsi="Courier New" w:eastAsia="Courier New" w:cs="Courier New"/>
          <w:rtl w:val="0"/>
        </w:rPr>
        <w:t>if ($conn-&gt;connect_error) {</w:t>
      </w:r>
    </w:p>
    <w:p>
      <w:pPr>
        <w:rPr>
          <w:rFonts w:ascii="Courier New" w:hAnsi="Courier New" w:eastAsia="Courier New" w:cs="Courier New"/>
        </w:rPr>
      </w:pPr>
      <w:r>
        <w:rPr>
          <w:rFonts w:ascii="Courier New" w:hAnsi="Courier New" w:eastAsia="Courier New" w:cs="Courier New"/>
          <w:rtl w:val="0"/>
        </w:rPr>
        <w:t xml:space="preserve">  die("Connection failed: " . $conn-&gt;connect_error);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$id =  $_POST['id'];</w:t>
      </w:r>
    </w:p>
    <w:p>
      <w:pPr>
        <w:rPr>
          <w:rFonts w:ascii="Courier New" w:hAnsi="Courier New" w:eastAsia="Courier New" w:cs="Courier New"/>
        </w:rPr>
      </w:pPr>
      <w:r>
        <w:rPr>
          <w:rFonts w:ascii="Courier New" w:hAnsi="Courier New" w:eastAsia="Courier New" w:cs="Courier New"/>
          <w:rtl w:val="0"/>
        </w:rPr>
        <w:t>$sql = "select * FROM student WHERE ID='".$id."'";</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$result = $conn-&gt;query($sql);</w:t>
      </w:r>
    </w:p>
    <w:p>
      <w:pPr>
        <w:rPr>
          <w:rFonts w:ascii="Courier New" w:hAnsi="Courier New" w:eastAsia="Courier New" w:cs="Courier New"/>
        </w:rPr>
      </w:pPr>
      <w:r>
        <w:rPr>
          <w:rFonts w:ascii="Courier New" w:hAnsi="Courier New" w:eastAsia="Courier New" w:cs="Courier New"/>
          <w:rtl w:val="0"/>
        </w:rPr>
        <w:t>$row = $result-&gt;fetch_assoc();</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&lt;?php print_r($row)?&gt;</w:t>
      </w:r>
    </w:p>
    <w:p>
      <w:pPr>
        <w:rPr>
          <w:rFonts w:ascii="Courier New" w:hAnsi="Courier New" w:eastAsia="Courier New" w:cs="Courier New"/>
        </w:rPr>
      </w:pPr>
      <w:r>
        <w:rPr>
          <w:rFonts w:ascii="Courier New" w:hAnsi="Courier New" w:eastAsia="Courier New" w:cs="Courier New"/>
          <w:rtl w:val="0"/>
        </w:rPr>
        <w:t>&lt;form action="sua.php" method="post"&gt;</w:t>
      </w:r>
    </w:p>
    <w:p>
      <w:pPr>
        <w:rPr>
          <w:rFonts w:ascii="Courier New" w:hAnsi="Courier New" w:eastAsia="Courier New" w:cs="Courier New"/>
        </w:rPr>
      </w:pPr>
      <w:r>
        <w:rPr>
          <w:rFonts w:ascii="Courier New" w:hAnsi="Courier New" w:eastAsia="Courier New" w:cs="Courier New"/>
          <w:rtl w:val="0"/>
        </w:rPr>
        <w:t>ID:&lt;input type="text" name="id" value="&lt;?php echo $row['id'];?&gt;"&gt;&lt;br&gt;</w:t>
      </w:r>
    </w:p>
    <w:p>
      <w:pPr>
        <w:rPr>
          <w:rFonts w:ascii="Courier New" w:hAnsi="Courier New" w:eastAsia="Courier New" w:cs="Courier New"/>
        </w:rPr>
      </w:pPr>
      <w:r>
        <w:rPr>
          <w:rFonts w:ascii="Courier New" w:hAnsi="Courier New" w:eastAsia="Courier New" w:cs="Courier New"/>
          <w:rtl w:val="0"/>
        </w:rPr>
        <w:t>Name: &lt;input type="text" name="fullname" value="&lt;?php echo $row['fullname'];?&gt;"&gt;&lt;br&gt;</w:t>
      </w:r>
    </w:p>
    <w:p>
      <w:pPr>
        <w:rPr>
          <w:rFonts w:ascii="Courier New" w:hAnsi="Courier New" w:eastAsia="Courier New" w:cs="Courier New"/>
        </w:rPr>
      </w:pPr>
      <w:r>
        <w:rPr>
          <w:rFonts w:ascii="Courier New" w:hAnsi="Courier New" w:eastAsia="Courier New" w:cs="Courier New"/>
          <w:rtl w:val="0"/>
        </w:rPr>
        <w:t>E-mail: &lt;input type="text" name="email"  value="&lt;?php echo $row['email'];?&gt;"&gt;&lt;br&gt;</w:t>
      </w:r>
    </w:p>
    <w:p>
      <w:pPr>
        <w:rPr>
          <w:rFonts w:ascii="Courier New" w:hAnsi="Courier New" w:eastAsia="Courier New" w:cs="Courier New"/>
        </w:rPr>
      </w:pPr>
      <w:r>
        <w:rPr>
          <w:rFonts w:ascii="Courier New" w:hAnsi="Courier New" w:eastAsia="Courier New" w:cs="Courier New"/>
          <w:rtl w:val="0"/>
        </w:rPr>
        <w:t>Birthday: &lt;input type="date" name="birth" value="&lt;?php echo $row['Birthday'];?&gt;"&gt;&lt;br&gt;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&lt;input type="submit"&gt;</w:t>
      </w:r>
    </w:p>
    <w:p>
      <w:pPr>
        <w:rPr>
          <w:rFonts w:ascii="Courier New" w:hAnsi="Courier New" w:eastAsia="Courier New" w:cs="Courier New"/>
        </w:rPr>
      </w:pPr>
      <w:r>
        <w:rPr>
          <w:rFonts w:ascii="Courier New" w:hAnsi="Courier New" w:eastAsia="Courier New" w:cs="Courier New"/>
          <w:rtl w:val="0"/>
        </w:rPr>
        <w:t>&lt;/form&gt;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Pr>
        <w:drawing>
          <wp:inline distT="114300" distB="114300" distL="114300" distR="114300">
            <wp:extent cx="5943600" cy="1435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1"/>
                    <a:srcRect/>
                    <a:stretch>
                      <a:fillRect/>
                    </a:stretch>
                  </pic:blipFill>
                  <pic:spPr>
                    <a:xfrm>
                      <a:off x="0" y="0"/>
                      <a:ext cx="5943600" cy="1435100"/>
                    </a:xfrm>
                    <a:prstGeom prst="rect">
                      <a:avLst/>
                    </a:prstGeom>
                  </pic:spPr>
                </pic:pic>
              </a:graphicData>
            </a:graphic>
          </wp:inline>
        </w:drawing>
      </w:r>
    </w:p>
    <w:p>
      <w:pPr>
        <w:rPr>
          <w:rFonts w:ascii="Courier New" w:hAnsi="Courier New" w:eastAsia="Courier New" w:cs="Courier New"/>
          <w:color w:val="FF0000"/>
        </w:rPr>
      </w:pPr>
      <w:r>
        <w:rPr>
          <w:rFonts w:ascii="Cousine" w:hAnsi="Cousine" w:eastAsia="Cousine" w:cs="Cousine"/>
          <w:color w:val="FF0000"/>
          <w:rtl w:val="0"/>
        </w:rPr>
        <w:t xml:space="preserve">Khi bấm nút submit sẽ gọi qua tập tin </w:t>
      </w:r>
      <w:r>
        <w:rPr>
          <w:rFonts w:ascii="Courier New" w:hAnsi="Courier New" w:eastAsia="Courier New" w:cs="Courier New"/>
          <w:color w:val="FF0000"/>
          <w:u w:val="single"/>
          <w:rtl w:val="0"/>
        </w:rPr>
        <w:t>sua.php</w:t>
      </w:r>
      <w:r>
        <w:rPr>
          <w:rFonts w:ascii="Courier New" w:hAnsi="Courier New" w:eastAsia="Courier New" w:cs="Courier New"/>
          <w:color w:val="FF0000"/>
          <w:rtl w:val="0"/>
        </w:rPr>
        <w:t xml:space="preserve"> sau:</w:t>
      </w:r>
    </w:p>
    <w:p>
      <w:pPr>
        <w:rPr>
          <w:rFonts w:ascii="Courier New" w:hAnsi="Courier New" w:eastAsia="Courier New" w:cs="Courier New"/>
        </w:rPr>
      </w:pPr>
      <w:r>
        <w:rPr>
          <w:rFonts w:ascii="Courier New" w:hAnsi="Courier New" w:eastAsia="Courier New" w:cs="Courier New"/>
          <w:rtl w:val="0"/>
        </w:rPr>
        <w:t>&lt;?php</w:t>
      </w:r>
    </w:p>
    <w:p>
      <w:pPr>
        <w:rPr>
          <w:rFonts w:ascii="Courier New" w:hAnsi="Courier New" w:eastAsia="Courier New" w:cs="Courier New"/>
        </w:rPr>
      </w:pPr>
      <w:r>
        <w:rPr>
          <w:rFonts w:ascii="Courier New" w:hAnsi="Courier New" w:eastAsia="Courier New" w:cs="Courier New"/>
          <w:rtl w:val="0"/>
        </w:rPr>
        <w:t>$servername = "localhost";</w:t>
      </w:r>
    </w:p>
    <w:p>
      <w:pPr>
        <w:rPr>
          <w:rFonts w:ascii="Courier New" w:hAnsi="Courier New" w:eastAsia="Courier New" w:cs="Courier New"/>
        </w:rPr>
      </w:pPr>
      <w:r>
        <w:rPr>
          <w:rFonts w:ascii="Courier New" w:hAnsi="Courier New" w:eastAsia="Courier New" w:cs="Courier New"/>
          <w:rtl w:val="0"/>
        </w:rPr>
        <w:t>$username = "root";</w:t>
      </w:r>
    </w:p>
    <w:p>
      <w:pPr>
        <w:rPr>
          <w:rFonts w:ascii="Courier New" w:hAnsi="Courier New" w:eastAsia="Courier New" w:cs="Courier New"/>
        </w:rPr>
      </w:pPr>
      <w:r>
        <w:rPr>
          <w:rFonts w:ascii="Courier New" w:hAnsi="Courier New" w:eastAsia="Courier New" w:cs="Courier New"/>
          <w:rtl w:val="0"/>
        </w:rPr>
        <w:t>$password = "";</w:t>
      </w:r>
    </w:p>
    <w:p>
      <w:pPr>
        <w:rPr>
          <w:rFonts w:ascii="Courier New" w:hAnsi="Courier New" w:eastAsia="Courier New" w:cs="Courier New"/>
        </w:rPr>
      </w:pPr>
      <w:r>
        <w:rPr>
          <w:rFonts w:ascii="Courier New" w:hAnsi="Courier New" w:eastAsia="Courier New" w:cs="Courier New"/>
          <w:rtl w:val="0"/>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Create connection</w:t>
      </w:r>
    </w:p>
    <w:p>
      <w:pPr>
        <w:rPr>
          <w:rFonts w:ascii="Courier New" w:hAnsi="Courier New" w:eastAsia="Courier New" w:cs="Courier New"/>
        </w:rPr>
      </w:pPr>
      <w:r>
        <w:rPr>
          <w:rFonts w:ascii="Courier New" w:hAnsi="Courier New" w:eastAsia="Courier New" w:cs="Courier New"/>
          <w:rtl w:val="0"/>
        </w:rPr>
        <w:t>$conn = new mysqli($servername, $username, $password, $dbname);</w:t>
      </w:r>
    </w:p>
    <w:p>
      <w:pPr>
        <w:rPr>
          <w:rFonts w:ascii="Courier New" w:hAnsi="Courier New" w:eastAsia="Courier New" w:cs="Courier New"/>
        </w:rPr>
      </w:pPr>
      <w:r>
        <w:rPr>
          <w:rFonts w:ascii="Courier New" w:hAnsi="Courier New" w:eastAsia="Courier New" w:cs="Courier New"/>
          <w:rtl w:val="0"/>
        </w:rPr>
        <w:t>// Check connection</w:t>
      </w:r>
    </w:p>
    <w:p>
      <w:pPr>
        <w:rPr>
          <w:rFonts w:ascii="Courier New" w:hAnsi="Courier New" w:eastAsia="Courier New" w:cs="Courier New"/>
        </w:rPr>
      </w:pPr>
      <w:r>
        <w:rPr>
          <w:rFonts w:ascii="Courier New" w:hAnsi="Courier New" w:eastAsia="Courier New" w:cs="Courier New"/>
          <w:rtl w:val="0"/>
        </w:rPr>
        <w:t>if ($conn-&gt;connect_error) {</w:t>
      </w:r>
    </w:p>
    <w:p>
      <w:pPr>
        <w:rPr>
          <w:rFonts w:ascii="Courier New" w:hAnsi="Courier New" w:eastAsia="Courier New" w:cs="Courier New"/>
        </w:rPr>
      </w:pPr>
      <w:r>
        <w:rPr>
          <w:rFonts w:ascii="Courier New" w:hAnsi="Courier New" w:eastAsia="Courier New" w:cs="Courier New"/>
          <w:rtl w:val="0"/>
        </w:rPr>
        <w:t xml:space="preserve">  die("Connection failed: " . $conn-&gt;connect_error);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$id =  $_POST['id'];</w:t>
      </w:r>
    </w:p>
    <w:p>
      <w:pPr>
        <w:rPr>
          <w:rFonts w:ascii="Courier New" w:hAnsi="Courier New" w:eastAsia="Courier New" w:cs="Courier New"/>
        </w:rPr>
      </w:pPr>
      <w:r>
        <w:rPr>
          <w:rFonts w:ascii="Courier New" w:hAnsi="Courier New" w:eastAsia="Courier New" w:cs="Courier New"/>
          <w:rtl w:val="0"/>
        </w:rPr>
        <w:t>$date = date_create($_POST["birth"]);</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 xml:space="preserve">  </w:t>
      </w:r>
    </w:p>
    <w:p>
      <w:pPr>
        <w:rPr>
          <w:rFonts w:ascii="Courier New" w:hAnsi="Courier New" w:eastAsia="Courier New" w:cs="Courier New"/>
        </w:rPr>
      </w:pPr>
      <w:r>
        <w:rPr>
          <w:rFonts w:ascii="Courier New" w:hAnsi="Courier New" w:eastAsia="Courier New" w:cs="Courier New"/>
          <w:rtl w:val="0"/>
        </w:rPr>
        <w:t>$sql = "UPDATE student set fullname = '".$_POST['fullname']."', email = '".$_POST['email']."',birthday = '".$date -&gt;format('Y-m-d')."'";</w:t>
      </w:r>
    </w:p>
    <w:p>
      <w:pPr>
        <w:rPr>
          <w:rFonts w:ascii="Courier New" w:hAnsi="Courier New" w:eastAsia="Courier New" w:cs="Courier New"/>
        </w:rPr>
      </w:pPr>
      <w:r>
        <w:rPr>
          <w:rFonts w:ascii="Courier New" w:hAnsi="Courier New" w:eastAsia="Courier New" w:cs="Courier New"/>
          <w:rtl w:val="0"/>
        </w:rPr>
        <w:t>$sql = $sql. " WHERE ID='".$id."'";</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if ($conn-&gt;query($sql) == TRUE) {</w:t>
      </w:r>
    </w:p>
    <w:p>
      <w:pPr>
        <w:rPr>
          <w:rFonts w:ascii="Courier New" w:hAnsi="Courier New" w:eastAsia="Courier New" w:cs="Courier New"/>
        </w:rPr>
      </w:pPr>
      <w:r>
        <w:rPr>
          <w:rFonts w:ascii="Courier New" w:hAnsi="Courier New" w:eastAsia="Courier New" w:cs="Courier New"/>
          <w:rtl w:val="0"/>
        </w:rPr>
        <w:t xml:space="preserve">  header('Location: taidulieu_bang1.php');</w:t>
      </w:r>
    </w:p>
    <w:p>
      <w:pPr>
        <w:rPr>
          <w:rFonts w:ascii="Courier New" w:hAnsi="Courier New" w:eastAsia="Courier New" w:cs="Courier New"/>
        </w:rPr>
      </w:pPr>
      <w:r>
        <w:rPr>
          <w:rFonts w:ascii="Courier New" w:hAnsi="Courier New" w:eastAsia="Courier New" w:cs="Courier New"/>
          <w:rtl w:val="0"/>
        </w:rPr>
        <w:t>} else {</w:t>
      </w:r>
    </w:p>
    <w:p>
      <w:pPr>
        <w:rPr>
          <w:rFonts w:ascii="Courier New" w:hAnsi="Courier New" w:eastAsia="Courier New" w:cs="Courier New"/>
        </w:rPr>
      </w:pPr>
      <w:r>
        <w:rPr>
          <w:rFonts w:ascii="Courier New" w:hAnsi="Courier New" w:eastAsia="Courier New" w:cs="Courier New"/>
          <w:rtl w:val="0"/>
        </w:rPr>
        <w:t xml:space="preserve">  echo "Error: " . $sql . "&lt;br&gt;" . $conn-&gt;error;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$conn-&gt;close();</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?&gt;</w:t>
      </w:r>
    </w:p>
    <w:p>
      <w:pPr>
        <w:rPr>
          <w:rFonts w:ascii="Courier New" w:hAnsi="Courier New" w:eastAsia="Courier New" w:cs="Courier New"/>
          <w:color w:val="FF0000"/>
          <w:u w:val="single"/>
        </w:rPr>
      </w:pPr>
      <w:r>
        <w:rPr>
          <w:rFonts w:ascii="Cousine" w:hAnsi="Cousine" w:eastAsia="Cousine" w:cs="Cousine"/>
          <w:color w:val="FF0000"/>
          <w:rtl w:val="0"/>
        </w:rPr>
        <w:t xml:space="preserve">Sau khi thực hiện sửa xong, sẽ tải trở lại file </w:t>
      </w:r>
      <w:r>
        <w:rPr>
          <w:rFonts w:ascii="Courier New" w:hAnsi="Courier New" w:eastAsia="Courier New" w:cs="Courier New"/>
          <w:color w:val="FF0000"/>
          <w:u w:val="single"/>
          <w:rtl w:val="0"/>
        </w:rPr>
        <w:t>taidulieu_bang1.php</w:t>
      </w:r>
    </w:p>
    <w:p>
      <w:pPr>
        <w:pStyle w:val="3"/>
        <w:rPr>
          <w:color w:val="0000FF"/>
        </w:rPr>
      </w:pPr>
      <w:bookmarkStart w:id="5" w:name="_ksi483ixmau0" w:colFirst="0" w:colLast="0"/>
      <w:bookmarkEnd w:id="5"/>
      <w:r>
        <w:rPr>
          <w:color w:val="0000FF"/>
          <w:rtl w:val="0"/>
        </w:rPr>
        <w:t>Delete: Xóa dòng dữ liệu trong bảng</w:t>
      </w:r>
    </w:p>
    <w:p>
      <w:pPr>
        <w:rPr>
          <w:color w:val="FF0000"/>
        </w:rPr>
      </w:pPr>
      <w:r>
        <w:rPr>
          <w:color w:val="FF0000"/>
          <w:rtl w:val="0"/>
        </w:rPr>
        <w:t xml:space="preserve">Giữ nguyên tập tin như </w:t>
      </w:r>
      <w:r>
        <w:rPr>
          <w:color w:val="FF0000"/>
          <w:u w:val="single"/>
          <w:rtl w:val="0"/>
        </w:rPr>
        <w:t>taidulieu_bang1.php</w:t>
      </w:r>
      <w:r>
        <w:rPr>
          <w:color w:val="FF0000"/>
          <w:rtl w:val="0"/>
        </w:rPr>
        <w:t>, chúng ta tạo tập tin xoa.php để xử lý khi người dùng bấm vào nút xóa tương ứng với dòng dữ liệu trong bảng</w:t>
      </w:r>
    </w:p>
    <w:p/>
    <w:p>
      <w:pPr>
        <w:rPr>
          <w:rFonts w:ascii="Courier New" w:hAnsi="Courier New" w:eastAsia="Courier New" w:cs="Courier New"/>
        </w:rPr>
      </w:pPr>
      <w:r>
        <w:rPr>
          <w:rFonts w:ascii="Courier New" w:hAnsi="Courier New" w:eastAsia="Courier New" w:cs="Courier New"/>
          <w:rtl w:val="0"/>
        </w:rPr>
        <w:t>&lt;?php</w:t>
      </w:r>
    </w:p>
    <w:p>
      <w:pPr>
        <w:rPr>
          <w:rFonts w:ascii="Courier New" w:hAnsi="Courier New" w:eastAsia="Courier New" w:cs="Courier New"/>
        </w:rPr>
      </w:pPr>
      <w:r>
        <w:rPr>
          <w:rFonts w:ascii="Courier New" w:hAnsi="Courier New" w:eastAsia="Courier New" w:cs="Courier New"/>
          <w:rtl w:val="0"/>
        </w:rPr>
        <w:t>$servername = "localhost";</w:t>
      </w:r>
    </w:p>
    <w:p>
      <w:pPr>
        <w:rPr>
          <w:rFonts w:ascii="Courier New" w:hAnsi="Courier New" w:eastAsia="Courier New" w:cs="Courier New"/>
        </w:rPr>
      </w:pPr>
      <w:r>
        <w:rPr>
          <w:rFonts w:ascii="Courier New" w:hAnsi="Courier New" w:eastAsia="Courier New" w:cs="Courier New"/>
          <w:rtl w:val="0"/>
        </w:rPr>
        <w:t>$username = "root";</w:t>
      </w:r>
    </w:p>
    <w:p>
      <w:pPr>
        <w:rPr>
          <w:rFonts w:ascii="Courier New" w:hAnsi="Courier New" w:eastAsia="Courier New" w:cs="Courier New"/>
        </w:rPr>
      </w:pPr>
      <w:r>
        <w:rPr>
          <w:rFonts w:ascii="Courier New" w:hAnsi="Courier New" w:eastAsia="Courier New" w:cs="Courier New"/>
          <w:rtl w:val="0"/>
        </w:rPr>
        <w:t>$password = "";</w:t>
      </w:r>
    </w:p>
    <w:p>
      <w:pPr>
        <w:rPr>
          <w:rFonts w:ascii="Courier New" w:hAnsi="Courier New" w:eastAsia="Courier New" w:cs="Courier New"/>
        </w:rPr>
      </w:pPr>
      <w:r>
        <w:rPr>
          <w:rFonts w:ascii="Courier New" w:hAnsi="Courier New" w:eastAsia="Courier New" w:cs="Courier New"/>
          <w:rtl w:val="0"/>
        </w:rPr>
        <w:t>$dbname = "qlsv";</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Create connection</w:t>
      </w:r>
    </w:p>
    <w:p>
      <w:pPr>
        <w:rPr>
          <w:rFonts w:ascii="Courier New" w:hAnsi="Courier New" w:eastAsia="Courier New" w:cs="Courier New"/>
        </w:rPr>
      </w:pPr>
      <w:r>
        <w:rPr>
          <w:rFonts w:ascii="Courier New" w:hAnsi="Courier New" w:eastAsia="Courier New" w:cs="Courier New"/>
          <w:rtl w:val="0"/>
        </w:rPr>
        <w:t>$conn = new mysqli($servername, $username, $password, $dbname);</w:t>
      </w:r>
    </w:p>
    <w:p>
      <w:pPr>
        <w:rPr>
          <w:rFonts w:ascii="Courier New" w:hAnsi="Courier New" w:eastAsia="Courier New" w:cs="Courier New"/>
        </w:rPr>
      </w:pPr>
      <w:r>
        <w:rPr>
          <w:rFonts w:ascii="Courier New" w:hAnsi="Courier New" w:eastAsia="Courier New" w:cs="Courier New"/>
          <w:rtl w:val="0"/>
        </w:rPr>
        <w:t>// Check connection</w:t>
      </w:r>
    </w:p>
    <w:p>
      <w:pPr>
        <w:rPr>
          <w:rFonts w:ascii="Courier New" w:hAnsi="Courier New" w:eastAsia="Courier New" w:cs="Courier New"/>
        </w:rPr>
      </w:pPr>
      <w:r>
        <w:rPr>
          <w:rFonts w:ascii="Courier New" w:hAnsi="Courier New" w:eastAsia="Courier New" w:cs="Courier New"/>
          <w:rtl w:val="0"/>
        </w:rPr>
        <w:t>if ($conn-&gt;connect_error) {</w:t>
      </w:r>
    </w:p>
    <w:p>
      <w:pPr>
        <w:rPr>
          <w:rFonts w:ascii="Courier New" w:hAnsi="Courier New" w:eastAsia="Courier New" w:cs="Courier New"/>
        </w:rPr>
      </w:pPr>
      <w:r>
        <w:rPr>
          <w:rFonts w:ascii="Courier New" w:hAnsi="Courier New" w:eastAsia="Courier New" w:cs="Courier New"/>
          <w:rtl w:val="0"/>
        </w:rPr>
        <w:t xml:space="preserve">  die("Connection failed: " . $conn-&gt;connect_error);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$id =  $_POST['id'];</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 xml:space="preserve">  </w:t>
      </w:r>
    </w:p>
    <w:p>
      <w:pPr>
        <w:rPr>
          <w:rFonts w:ascii="Courier New" w:hAnsi="Courier New" w:eastAsia="Courier New" w:cs="Courier New"/>
        </w:rPr>
      </w:pPr>
      <w:r>
        <w:rPr>
          <w:rFonts w:ascii="Courier New" w:hAnsi="Courier New" w:eastAsia="Courier New" w:cs="Courier New"/>
          <w:rtl w:val="0"/>
        </w:rPr>
        <w:t>$sql = "DELETE FROM student WHERE ID='".$id."'";</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if ($conn-&gt;query($sql) == TRUE) {</w:t>
      </w:r>
    </w:p>
    <w:p>
      <w:pPr>
        <w:rPr>
          <w:rFonts w:ascii="Courier New" w:hAnsi="Courier New" w:eastAsia="Courier New" w:cs="Courier New"/>
        </w:rPr>
      </w:pPr>
      <w:r>
        <w:rPr>
          <w:rFonts w:ascii="Courier New" w:hAnsi="Courier New" w:eastAsia="Courier New" w:cs="Courier New"/>
          <w:rtl w:val="0"/>
        </w:rPr>
        <w:t xml:space="preserve">  header('Location: taidulieu_bang1.php');</w:t>
      </w:r>
    </w:p>
    <w:p>
      <w:pPr>
        <w:rPr>
          <w:rFonts w:ascii="Courier New" w:hAnsi="Courier New" w:eastAsia="Courier New" w:cs="Courier New"/>
        </w:rPr>
      </w:pPr>
      <w:r>
        <w:rPr>
          <w:rFonts w:ascii="Courier New" w:hAnsi="Courier New" w:eastAsia="Courier New" w:cs="Courier New"/>
          <w:rtl w:val="0"/>
        </w:rPr>
        <w:t>} else {</w:t>
      </w:r>
    </w:p>
    <w:p>
      <w:pPr>
        <w:rPr>
          <w:rFonts w:ascii="Courier New" w:hAnsi="Courier New" w:eastAsia="Courier New" w:cs="Courier New"/>
        </w:rPr>
      </w:pPr>
      <w:r>
        <w:rPr>
          <w:rFonts w:ascii="Courier New" w:hAnsi="Courier New" w:eastAsia="Courier New" w:cs="Courier New"/>
          <w:rtl w:val="0"/>
        </w:rPr>
        <w:t xml:space="preserve">  echo "Error: " . $sql . "&lt;br&gt;" . $conn-&gt;error;</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$conn-&gt;close();</w:t>
      </w:r>
    </w:p>
    <w:p>
      <w:pPr>
        <w:rPr>
          <w:rFonts w:ascii="Courier New" w:hAnsi="Courier New" w:eastAsia="Courier New" w:cs="Courier New"/>
        </w:rPr>
      </w:pPr>
      <w:r>
        <w:rPr>
          <w:rFonts w:ascii="Courier New" w:hAnsi="Courier New" w:eastAsia="Courier New" w:cs="Courier New"/>
          <w:rtl w:val="0"/>
        </w:rPr>
        <w:t>?&gt;</w:t>
      </w:r>
    </w:p>
    <w:p>
      <w:r>
        <w:rPr>
          <w:rtl w:val="0"/>
        </w:rPr>
        <w:t>Sau khi xóa xong sẽ trở lại taidulieu_bang1.php</w:t>
      </w:r>
    </w:p>
    <w:p/>
    <w:p>
      <w:pPr>
        <w:pStyle w:val="2"/>
        <w:rPr>
          <w:color w:val="FF0000"/>
          <w:u w:val="single"/>
        </w:rPr>
      </w:pPr>
      <w:bookmarkStart w:id="6" w:name="_wounfcw1h1qm" w:colFirst="0" w:colLast="0"/>
      <w:bookmarkEnd w:id="6"/>
      <w:r>
        <w:rPr>
          <w:color w:val="FF0000"/>
          <w:u w:val="single"/>
          <w:rtl w:val="0"/>
        </w:rPr>
        <w:t>Yêu cầu bài thực hành:</w:t>
      </w:r>
    </w:p>
    <w:p>
      <w:pPr>
        <w:numPr>
          <w:ilvl w:val="0"/>
          <w:numId w:val="3"/>
        </w:numPr>
        <w:ind w:left="720" w:hanging="360"/>
        <w:jc w:val="both"/>
      </w:pPr>
      <w:r>
        <w:rPr>
          <w:rtl w:val="0"/>
        </w:rPr>
        <w:t>Bạn hãy chạy tất cả các lệnh hướng dẫn ở trên và chụp lại màn hình kết quả.</w:t>
      </w:r>
    </w:p>
    <w:p>
      <w:pPr>
        <w:numPr>
          <w:ilvl w:val="0"/>
          <w:numId w:val="0"/>
        </w:numPr>
        <w:ind w:left="360" w:leftChars="0"/>
        <w:jc w:val="both"/>
      </w:pPr>
      <w:r>
        <w:drawing>
          <wp:inline distT="0" distB="0" distL="114300" distR="114300">
            <wp:extent cx="5937250" cy="3735705"/>
            <wp:effectExtent l="0" t="0" r="6350" b="107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5937250" cy="3735705"/>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8520" cy="3322955"/>
            <wp:effectExtent l="0" t="0" r="5080" b="4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5938520" cy="3322955"/>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7250" cy="3120390"/>
            <wp:effectExtent l="0" t="0" r="6350" b="381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4"/>
                    <a:stretch>
                      <a:fillRect/>
                    </a:stretch>
                  </pic:blipFill>
                  <pic:spPr>
                    <a:xfrm>
                      <a:off x="0" y="0"/>
                      <a:ext cx="5937250" cy="3120390"/>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7250" cy="2634615"/>
            <wp:effectExtent l="0" t="0" r="6350"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5"/>
                    <a:stretch>
                      <a:fillRect/>
                    </a:stretch>
                  </pic:blipFill>
                  <pic:spPr>
                    <a:xfrm>
                      <a:off x="0" y="0"/>
                      <a:ext cx="5937250" cy="2634615"/>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7250" cy="2764790"/>
            <wp:effectExtent l="0" t="0" r="6350" b="381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5937250" cy="2764790"/>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41060" cy="3126740"/>
            <wp:effectExtent l="0" t="0" r="2540" b="1016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7"/>
                    <a:stretch>
                      <a:fillRect/>
                    </a:stretch>
                  </pic:blipFill>
                  <pic:spPr>
                    <a:xfrm>
                      <a:off x="0" y="0"/>
                      <a:ext cx="5941060" cy="3126740"/>
                    </a:xfrm>
                    <a:prstGeom prst="rect">
                      <a:avLst/>
                    </a:prstGeom>
                    <a:noFill/>
                    <a:ln>
                      <a:noFill/>
                    </a:ln>
                  </pic:spPr>
                </pic:pic>
              </a:graphicData>
            </a:graphic>
          </wp:inline>
        </w:drawing>
      </w:r>
    </w:p>
    <w:p>
      <w:pPr>
        <w:numPr>
          <w:ilvl w:val="0"/>
          <w:numId w:val="0"/>
        </w:numPr>
        <w:ind w:left="360" w:leftChars="0"/>
        <w:jc w:val="both"/>
        <w:rPr>
          <w:rFonts w:hint="default"/>
          <w:lang w:val="en-US"/>
        </w:rPr>
      </w:pPr>
      <w:r>
        <w:rPr>
          <w:rFonts w:hint="default"/>
          <w:lang w:val="en-US"/>
        </w:rPr>
        <w:t>Sửa dữ liệu:</w:t>
      </w:r>
    </w:p>
    <w:p>
      <w:pPr>
        <w:numPr>
          <w:ilvl w:val="0"/>
          <w:numId w:val="0"/>
        </w:numPr>
        <w:ind w:left="360" w:leftChars="0"/>
        <w:jc w:val="both"/>
      </w:pPr>
      <w:r>
        <w:drawing>
          <wp:inline distT="0" distB="0" distL="114300" distR="114300">
            <wp:extent cx="5943600" cy="2302510"/>
            <wp:effectExtent l="0" t="0" r="0" b="889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8"/>
                    <a:stretch>
                      <a:fillRect/>
                    </a:stretch>
                  </pic:blipFill>
                  <pic:spPr>
                    <a:xfrm>
                      <a:off x="0" y="0"/>
                      <a:ext cx="5943600" cy="2302510"/>
                    </a:xfrm>
                    <a:prstGeom prst="rect">
                      <a:avLst/>
                    </a:prstGeom>
                    <a:noFill/>
                    <a:ln>
                      <a:noFill/>
                    </a:ln>
                  </pic:spPr>
                </pic:pic>
              </a:graphicData>
            </a:graphic>
          </wp:inline>
        </w:drawing>
      </w:r>
    </w:p>
    <w:p>
      <w:pPr>
        <w:numPr>
          <w:ilvl w:val="0"/>
          <w:numId w:val="0"/>
        </w:numPr>
        <w:ind w:left="360" w:leftChars="0"/>
        <w:jc w:val="both"/>
        <w:rPr>
          <w:rFonts w:hint="default"/>
          <w:lang w:val="en-US"/>
        </w:rPr>
      </w:pPr>
      <w:r>
        <w:rPr>
          <w:rFonts w:hint="default"/>
          <w:lang w:val="en-US"/>
        </w:rPr>
        <w:t>Xoá dữ liệu:</w:t>
      </w:r>
    </w:p>
    <w:p>
      <w:pPr>
        <w:numPr>
          <w:ilvl w:val="0"/>
          <w:numId w:val="0"/>
        </w:numPr>
        <w:ind w:left="360" w:leftChars="0"/>
        <w:jc w:val="both"/>
        <w:rPr>
          <w:rFonts w:hint="default"/>
          <w:lang w:val="en-US"/>
        </w:rPr>
      </w:pPr>
      <w:r>
        <w:drawing>
          <wp:inline distT="0" distB="0" distL="114300" distR="114300">
            <wp:extent cx="5937250" cy="2554605"/>
            <wp:effectExtent l="0" t="0" r="6350" b="1079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9"/>
                    <a:stretch>
                      <a:fillRect/>
                    </a:stretch>
                  </pic:blipFill>
                  <pic:spPr>
                    <a:xfrm>
                      <a:off x="0" y="0"/>
                      <a:ext cx="5937250" cy="2554605"/>
                    </a:xfrm>
                    <a:prstGeom prst="rect">
                      <a:avLst/>
                    </a:prstGeom>
                    <a:noFill/>
                    <a:ln>
                      <a:noFill/>
                    </a:ln>
                  </pic:spPr>
                </pic:pic>
              </a:graphicData>
            </a:graphic>
          </wp:inline>
        </w:drawing>
      </w:r>
    </w:p>
    <w:p>
      <w:pPr>
        <w:numPr>
          <w:ilvl w:val="0"/>
          <w:numId w:val="0"/>
        </w:numPr>
        <w:ind w:left="360" w:leftChars="0"/>
        <w:jc w:val="both"/>
      </w:pPr>
      <w:r>
        <w:drawing>
          <wp:inline distT="0" distB="0" distL="114300" distR="114300">
            <wp:extent cx="5937250" cy="2081530"/>
            <wp:effectExtent l="0" t="0" r="6350" b="127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0"/>
                    <a:stretch>
                      <a:fillRect/>
                    </a:stretch>
                  </pic:blipFill>
                  <pic:spPr>
                    <a:xfrm>
                      <a:off x="0" y="0"/>
                      <a:ext cx="5937250" cy="2081530"/>
                    </a:xfrm>
                    <a:prstGeom prst="rect">
                      <a:avLst/>
                    </a:prstGeom>
                    <a:noFill/>
                    <a:ln>
                      <a:noFill/>
                    </a:ln>
                  </pic:spPr>
                </pic:pic>
              </a:graphicData>
            </a:graphic>
          </wp:inline>
        </w:drawing>
      </w:r>
    </w:p>
    <w:p>
      <w:pPr>
        <w:numPr>
          <w:ilvl w:val="0"/>
          <w:numId w:val="3"/>
        </w:numPr>
        <w:ind w:left="720" w:hanging="360"/>
        <w:jc w:val="both"/>
        <w:rPr>
          <w:u w:val="none"/>
        </w:rPr>
      </w:pPr>
      <w:r>
        <w:rPr>
          <w:rtl w:val="0"/>
        </w:rPr>
        <w:t>Từ code kết nối với MySQL, bạn hãy tìm và trình bày code kết nối với các hệ quản trị CSDL khác như Oracle, SQL server, SQLite.</w:t>
      </w:r>
    </w:p>
    <w:p>
      <w:pPr>
        <w:numPr>
          <w:numId w:val="0"/>
        </w:numPr>
        <w:ind w:left="360" w:leftChars="0"/>
        <w:jc w:val="both"/>
        <w:rPr>
          <w:rFonts w:hint="default"/>
          <w:b/>
          <w:bCs/>
          <w:rtl w:val="0"/>
          <w:lang w:val="en-US"/>
        </w:rPr>
      </w:pPr>
      <w:r>
        <w:rPr>
          <w:rFonts w:hint="default"/>
          <w:b/>
          <w:bCs/>
          <w:rtl w:val="0"/>
          <w:lang w:val="en-US"/>
        </w:rPr>
        <w:t>TRẢ LỜI:</w:t>
      </w:r>
    </w:p>
    <w:p>
      <w:pPr>
        <w:numPr>
          <w:numId w:val="0"/>
        </w:numPr>
        <w:ind w:left="360" w:leftChars="0"/>
        <w:jc w:val="both"/>
        <w:rPr>
          <w:rFonts w:hint="default"/>
          <w:rtl w:val="0"/>
          <w:lang w:val="en-US"/>
        </w:rPr>
      </w:pPr>
      <w:r>
        <w:rPr>
          <w:rFonts w:hint="default"/>
          <w:rtl w:val="0"/>
          <w:lang w:val="en-US"/>
        </w:rPr>
        <w:t>SQlite</w:t>
      </w:r>
    </w:p>
    <w:p>
      <w:pPr>
        <w:numPr>
          <w:numId w:val="0"/>
        </w:numPr>
        <w:ind w:left="360" w:leftChars="0"/>
        <w:jc w:val="both"/>
        <w:rPr>
          <w:rFonts w:hint="default"/>
          <w:rtl w:val="0"/>
          <w:lang w:val="en-US"/>
        </w:rPr>
      </w:pPr>
      <w:r>
        <w:rPr>
          <w:rFonts w:hint="default"/>
          <w:rtl w:val="0"/>
          <w:lang w:val="en-US"/>
        </w:rPr>
        <w:t>SQLite không cần client-sever database engine nên có thể hiểu file CSDL đã tích hợp mọi thứ, sử dụng không cần cài đặt gì thêm.</w:t>
      </w:r>
    </w:p>
    <w:p>
      <w:pPr>
        <w:numPr>
          <w:numId w:val="0"/>
        </w:numPr>
        <w:ind w:left="360" w:leftChars="0"/>
        <w:jc w:val="both"/>
      </w:pPr>
      <w:r>
        <w:drawing>
          <wp:inline distT="0" distB="0" distL="114300" distR="114300">
            <wp:extent cx="4559300" cy="2343150"/>
            <wp:effectExtent l="0" t="0" r="0" b="635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1"/>
                    <a:stretch>
                      <a:fillRect/>
                    </a:stretch>
                  </pic:blipFill>
                  <pic:spPr>
                    <a:xfrm>
                      <a:off x="0" y="0"/>
                      <a:ext cx="4559300" cy="2343150"/>
                    </a:xfrm>
                    <a:prstGeom prst="rect">
                      <a:avLst/>
                    </a:prstGeom>
                    <a:noFill/>
                    <a:ln>
                      <a:noFill/>
                    </a:ln>
                  </pic:spPr>
                </pic:pic>
              </a:graphicData>
            </a:graphic>
          </wp:inline>
        </w:drawing>
      </w:r>
    </w:p>
    <w:p>
      <w:pPr>
        <w:numPr>
          <w:numId w:val="0"/>
        </w:numPr>
        <w:ind w:left="360" w:leftChars="0"/>
        <w:jc w:val="both"/>
        <w:rPr>
          <w:rFonts w:hint="default"/>
          <w:lang w:val="en-US"/>
        </w:rPr>
      </w:pPr>
      <w:r>
        <w:rPr>
          <w:rFonts w:hint="default"/>
          <w:lang w:val="en-US"/>
        </w:rPr>
        <w:t>HOẠT ĐỘNG SELECT</w:t>
      </w:r>
    </w:p>
    <w:p>
      <w:pPr>
        <w:numPr>
          <w:numId w:val="0"/>
        </w:numPr>
        <w:ind w:left="360" w:leftChars="0"/>
        <w:jc w:val="both"/>
      </w:pPr>
      <w:r>
        <w:drawing>
          <wp:inline distT="0" distB="0" distL="114300" distR="114300">
            <wp:extent cx="4127500" cy="5505450"/>
            <wp:effectExtent l="0" t="0" r="0" b="635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2"/>
                    <a:stretch>
                      <a:fillRect/>
                    </a:stretch>
                  </pic:blipFill>
                  <pic:spPr>
                    <a:xfrm>
                      <a:off x="0" y="0"/>
                      <a:ext cx="4127500" cy="5505450"/>
                    </a:xfrm>
                    <a:prstGeom prst="rect">
                      <a:avLst/>
                    </a:prstGeom>
                    <a:noFill/>
                    <a:ln>
                      <a:noFill/>
                    </a:ln>
                  </pic:spPr>
                </pic:pic>
              </a:graphicData>
            </a:graphic>
          </wp:inline>
        </w:drawing>
      </w:r>
    </w:p>
    <w:p>
      <w:pPr>
        <w:numPr>
          <w:numId w:val="0"/>
        </w:numPr>
        <w:ind w:left="360" w:leftChars="0"/>
        <w:jc w:val="both"/>
      </w:pPr>
      <w:r>
        <w:drawing>
          <wp:inline distT="0" distB="0" distL="114300" distR="114300">
            <wp:extent cx="2470150" cy="4095750"/>
            <wp:effectExtent l="0" t="0" r="6350" b="635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3"/>
                    <a:stretch>
                      <a:fillRect/>
                    </a:stretch>
                  </pic:blipFill>
                  <pic:spPr>
                    <a:xfrm>
                      <a:off x="0" y="0"/>
                      <a:ext cx="2470150" cy="4095750"/>
                    </a:xfrm>
                    <a:prstGeom prst="rect">
                      <a:avLst/>
                    </a:prstGeom>
                    <a:noFill/>
                    <a:ln>
                      <a:noFill/>
                    </a:ln>
                  </pic:spPr>
                </pic:pic>
              </a:graphicData>
            </a:graphic>
          </wp:inline>
        </w:drawing>
      </w:r>
    </w:p>
    <w:p>
      <w:pPr>
        <w:numPr>
          <w:numId w:val="0"/>
        </w:numPr>
        <w:ind w:left="360" w:leftChars="0"/>
        <w:jc w:val="both"/>
        <w:rPr>
          <w:rFonts w:hint="default"/>
          <w:rtl w:val="0"/>
          <w:lang w:val="en-US"/>
        </w:rPr>
      </w:pPr>
    </w:p>
    <w:p>
      <w:pPr>
        <w:numPr>
          <w:ilvl w:val="0"/>
          <w:numId w:val="3"/>
        </w:numPr>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Cho biết class </w:t>
      </w:r>
      <w:r>
        <w:rPr>
          <w:rFonts w:hint="default" w:ascii="Times New Roman" w:hAnsi="Times New Roman" w:cs="Times New Roman"/>
          <w:b/>
          <w:sz w:val="26"/>
          <w:szCs w:val="26"/>
          <w:rtl w:val="0"/>
        </w:rPr>
        <w:t xml:space="preserve">mysqli </w:t>
      </w:r>
      <w:r>
        <w:rPr>
          <w:rFonts w:hint="default" w:ascii="Times New Roman" w:hAnsi="Times New Roman" w:cs="Times New Roman"/>
          <w:sz w:val="26"/>
          <w:szCs w:val="26"/>
          <w:rtl w:val="0"/>
        </w:rPr>
        <w:t xml:space="preserve">để hỗ trợ thực hiện những điều gì. Hãy liệt kê và mô tả các phương thức trong class mysqli (tham khảo ở </w:t>
      </w:r>
      <w:r>
        <w:rPr>
          <w:rFonts w:hint="default" w:ascii="Times New Roman" w:hAnsi="Times New Roman" w:cs="Times New Roman"/>
          <w:sz w:val="26"/>
          <w:szCs w:val="26"/>
          <w:vertAlign w:val="superscript"/>
        </w:rPr>
        <w:footnoteReference w:id="1"/>
      </w:r>
      <w:r>
        <w:rPr>
          <w:rFonts w:hint="default" w:ascii="Times New Roman" w:hAnsi="Times New Roman" w:cs="Times New Roman"/>
          <w:sz w:val="26"/>
          <w:szCs w:val="26"/>
          <w:rtl w:val="0"/>
        </w:rPr>
        <w:t xml:space="preserve"> hoặc các tài liệu khác mà bạn tìm được).</w:t>
      </w:r>
    </w:p>
    <w:p>
      <w:pPr>
        <w:numPr>
          <w:ilvl w:val="0"/>
          <w:numId w:val="0"/>
        </w:numPr>
        <w:ind w:firstLine="910" w:firstLineChars="350"/>
        <w:jc w:val="both"/>
        <w:rPr>
          <w:rFonts w:hint="default" w:ascii="Times New Roman" w:hAnsi="Times New Roman" w:eastAsia="Open Sans" w:cs="Times New Roman"/>
          <w:b/>
          <w:bCs/>
          <w:i w:val="0"/>
          <w:iCs w:val="0"/>
          <w:caps w:val="0"/>
          <w:color w:val="1B1B1B"/>
          <w:spacing w:val="0"/>
          <w:sz w:val="26"/>
          <w:szCs w:val="26"/>
          <w:shd w:val="clear" w:fill="FFFFFF"/>
          <w:lang w:val="en-US"/>
        </w:rPr>
      </w:pPr>
      <w:r>
        <w:rPr>
          <w:rFonts w:hint="default" w:ascii="Times New Roman" w:hAnsi="Times New Roman" w:eastAsia="Open Sans" w:cs="Times New Roman"/>
          <w:b/>
          <w:bCs/>
          <w:i w:val="0"/>
          <w:iCs w:val="0"/>
          <w:caps w:val="0"/>
          <w:color w:val="1B1B1B"/>
          <w:spacing w:val="0"/>
          <w:sz w:val="26"/>
          <w:szCs w:val="26"/>
          <w:shd w:val="clear" w:fill="FFFFFF"/>
          <w:lang w:val="en-US"/>
        </w:rPr>
        <w:t>TRẢ LỜI:</w:t>
      </w:r>
    </w:p>
    <w:p>
      <w:pPr>
        <w:numPr>
          <w:ilvl w:val="0"/>
          <w:numId w:val="0"/>
        </w:numPr>
        <w:ind w:firstLine="910" w:firstLineChars="350"/>
        <w:jc w:val="left"/>
        <w:rPr>
          <w:rFonts w:hint="default" w:ascii="Times New Roman" w:hAnsi="Times New Roman" w:eastAsia="Open Sans" w:cs="Times New Roman"/>
          <w:i w:val="0"/>
          <w:iCs w:val="0"/>
          <w:caps w:val="0"/>
          <w:color w:val="1B1B1B"/>
          <w:spacing w:val="0"/>
          <w:sz w:val="26"/>
          <w:szCs w:val="26"/>
          <w:shd w:val="clear" w:fill="FFFFFF"/>
          <w:lang w:val="en-US"/>
        </w:rPr>
      </w:pPr>
      <w:r>
        <w:rPr>
          <w:rFonts w:hint="default" w:ascii="Times New Roman" w:hAnsi="Times New Roman" w:eastAsia="Open Sans" w:cs="Times New Roman"/>
          <w:i w:val="0"/>
          <w:iCs w:val="0"/>
          <w:caps w:val="0"/>
          <w:color w:val="1B1B1B"/>
          <w:spacing w:val="0"/>
          <w:sz w:val="26"/>
          <w:szCs w:val="26"/>
          <w:shd w:val="clear" w:fill="FFFFFF"/>
        </w:rPr>
        <w:t>MySQli hỗ trợ ta thiết lập kết nối cả theo hướng đối tượng và hướng thủ tục</w:t>
      </w:r>
      <w:r>
        <w:rPr>
          <w:rFonts w:hint="default" w:ascii="Times New Roman" w:hAnsi="Times New Roman" w:eastAsia="Open Sans" w:cs="Times New Roman"/>
          <w:i w:val="0"/>
          <w:iCs w:val="0"/>
          <w:caps w:val="0"/>
          <w:color w:val="1B1B1B"/>
          <w:spacing w:val="0"/>
          <w:sz w:val="26"/>
          <w:szCs w:val="26"/>
          <w:shd w:val="clear" w:fill="FFFFFF"/>
          <w:lang w:val="en-US"/>
        </w:rPr>
        <w:t xml:space="preserve">, ánh </w:t>
      </w:r>
      <w:r>
        <w:rPr>
          <w:rFonts w:hint="default" w:ascii="Times New Roman" w:hAnsi="Times New Roman" w:eastAsia="Open Sans" w:cs="Times New Roman"/>
          <w:i w:val="0"/>
          <w:iCs w:val="0"/>
          <w:caps w:val="0"/>
          <w:color w:val="1B1B1B"/>
          <w:spacing w:val="0"/>
          <w:sz w:val="26"/>
          <w:szCs w:val="26"/>
          <w:shd w:val="clear" w:fill="FFFFFF"/>
          <w:lang w:val="en-US"/>
        </w:rPr>
        <w:tab/>
      </w:r>
      <w:r>
        <w:rPr>
          <w:rFonts w:hint="default" w:ascii="Times New Roman" w:hAnsi="Times New Roman" w:eastAsia="Open Sans" w:cs="Times New Roman"/>
          <w:i w:val="0"/>
          <w:iCs w:val="0"/>
          <w:caps w:val="0"/>
          <w:color w:val="1B1B1B"/>
          <w:spacing w:val="0"/>
          <w:sz w:val="26"/>
          <w:szCs w:val="26"/>
          <w:shd w:val="clear" w:fill="FFFFFF"/>
          <w:lang w:val="en-US"/>
        </w:rPr>
        <w:t xml:space="preserve">xạ kết </w:t>
      </w:r>
      <w:r>
        <w:rPr>
          <w:rFonts w:hint="default" w:ascii="Times New Roman" w:hAnsi="Times New Roman" w:eastAsia="Open Sans" w:cs="Times New Roman"/>
          <w:i w:val="0"/>
          <w:iCs w:val="0"/>
          <w:caps w:val="0"/>
          <w:color w:val="1B1B1B"/>
          <w:spacing w:val="0"/>
          <w:sz w:val="26"/>
          <w:szCs w:val="26"/>
          <w:shd w:val="clear" w:fill="FFFFFF"/>
          <w:lang w:val="en-US"/>
        </w:rPr>
        <w:tab/>
      </w:r>
      <w:r>
        <w:rPr>
          <w:rFonts w:hint="default" w:ascii="Times New Roman" w:hAnsi="Times New Roman" w:eastAsia="Open Sans" w:cs="Times New Roman"/>
          <w:i w:val="0"/>
          <w:iCs w:val="0"/>
          <w:caps w:val="0"/>
          <w:color w:val="1B1B1B"/>
          <w:spacing w:val="0"/>
          <w:sz w:val="26"/>
          <w:szCs w:val="26"/>
          <w:shd w:val="clear" w:fill="FFFFFF"/>
          <w:lang w:val="en-US"/>
        </w:rPr>
        <w:t xml:space="preserve">quả đến các đối tượng, phương pháp bảo mật tránh tấn công bằng SQL </w:t>
      </w:r>
      <w:r>
        <w:rPr>
          <w:rFonts w:hint="default" w:ascii="Times New Roman" w:hAnsi="Times New Roman" w:eastAsia="Open Sans" w:cs="Times New Roman"/>
          <w:i w:val="0"/>
          <w:iCs w:val="0"/>
          <w:caps w:val="0"/>
          <w:color w:val="1B1B1B"/>
          <w:spacing w:val="0"/>
          <w:sz w:val="26"/>
          <w:szCs w:val="26"/>
          <w:shd w:val="clear" w:fill="FFFFFF"/>
          <w:lang w:val="en-US"/>
        </w:rPr>
        <w:tab/>
      </w:r>
      <w:r>
        <w:rPr>
          <w:rFonts w:hint="default" w:ascii="Times New Roman" w:hAnsi="Times New Roman" w:eastAsia="Open Sans" w:cs="Times New Roman"/>
          <w:i w:val="0"/>
          <w:iCs w:val="0"/>
          <w:caps w:val="0"/>
          <w:color w:val="1B1B1B"/>
          <w:spacing w:val="0"/>
          <w:sz w:val="26"/>
          <w:szCs w:val="26"/>
          <w:shd w:val="clear" w:fill="FFFFFF"/>
          <w:lang w:val="en-US"/>
        </w:rPr>
        <w:t>Injection. Có những chức năng mới nhất cho người dùng muốn nâng cao. Mysqli chứa những phương thức hỗ trợ kết nối với chủ</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Close() : Đóng kết nối cơ sở dữ liệu đã mở trước đó</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 xml:space="preserve">Errno():Trả về mã lỗi cuối cùng cho lệnh gọi hàm gần đây nhất </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Fetch_all():Tìm nạp tất cả các hàng kết quả dưới dạng một mảng kết hợp, một mảng số hoặc cả hai</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Query():Thực hiện truy vấn đối với cơ sở dữ liệu</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Connect():Mở một kết nối mới đến máy chủ MySQL</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Commit():Cam kết giao dịch hiện tại</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Kill(): Yêu cầu server hủy bỏ kết nối</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Get_charset(): Trả về ký tự có dạng Oject</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Init():Khởi tạo MySQLi và trả về tài nguyên để sử dụng với real_connect()</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Connect_error(): mô tả lỗi</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Get_host_info(): Trả về hostname của MySQL server và kiểu kết nối</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Fetch_assoc(): Tìm nạp một hàng kết quả dưới dạng một mảng kết hợp</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Fetch_all():Tìm nạp tất cả các hàng kết quả dưới dạng một mảng kết hợp, một mảng số hoặc cả hai</w:t>
      </w:r>
    </w:p>
    <w:p>
      <w:pPr>
        <w:numPr>
          <w:ilvl w:val="0"/>
          <w:numId w:val="0"/>
        </w:numPr>
        <w:ind w:firstLine="910" w:firstLineChars="350"/>
        <w:jc w:val="left"/>
        <w:rPr>
          <w:rFonts w:hint="default" w:ascii="Times New Roman" w:hAnsi="Times New Roman" w:eastAsia="Open Sans" w:cs="Times New Roman"/>
          <w:i w:val="0"/>
          <w:iCs w:val="0"/>
          <w:caps w:val="0"/>
          <w:color w:val="1B1B1B"/>
          <w:spacing w:val="0"/>
          <w:sz w:val="26"/>
          <w:szCs w:val="26"/>
          <w:shd w:val="clear" w:fill="FFFFFF"/>
          <w:lang w:val="en-US"/>
        </w:rPr>
      </w:pPr>
      <w:r>
        <w:rPr>
          <w:rFonts w:hint="default" w:ascii="Times New Roman" w:hAnsi="Times New Roman" w:eastAsia="Open Sans"/>
          <w:i w:val="0"/>
          <w:iCs w:val="0"/>
          <w:caps w:val="0"/>
          <w:color w:val="1B1B1B"/>
          <w:spacing w:val="0"/>
          <w:sz w:val="26"/>
          <w:szCs w:val="26"/>
          <w:shd w:val="clear" w:fill="FFFFFF"/>
          <w:lang w:val="en-US"/>
        </w:rPr>
        <w:t>Fetch_array():Tìm nạp hàng kết quả dưới dạng kết hợp, mảng số hoặc cả hai</w:t>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r>
        <w:rPr>
          <w:rFonts w:hint="default" w:ascii="Times New Roman" w:hAnsi="Times New Roman" w:eastAsia="Open Sans" w:cs="Times New Roman"/>
          <w:i w:val="0"/>
          <w:iCs w:val="0"/>
          <w:caps w:val="0"/>
          <w:color w:val="1B1B1B"/>
          <w:spacing w:val="0"/>
          <w:sz w:val="26"/>
          <w:szCs w:val="26"/>
          <w:shd w:val="clear" w:fill="FFFFFF"/>
          <w:lang w:val="en-US"/>
        </w:rPr>
        <w:t xml:space="preserve">Link tham khảo: </w:t>
      </w:r>
      <w:r>
        <w:rPr>
          <w:rFonts w:hint="default" w:ascii="Times New Roman" w:hAnsi="Times New Roman" w:eastAsia="Open Sans"/>
          <w:i w:val="0"/>
          <w:iCs w:val="0"/>
          <w:caps w:val="0"/>
          <w:color w:val="1B1B1B"/>
          <w:spacing w:val="0"/>
          <w:sz w:val="26"/>
          <w:szCs w:val="26"/>
          <w:shd w:val="clear" w:fill="FFFFFF"/>
          <w:lang w:val="en-US"/>
        </w:rPr>
        <w:fldChar w:fldCharType="begin"/>
      </w:r>
      <w:r>
        <w:rPr>
          <w:rFonts w:hint="default" w:ascii="Times New Roman" w:hAnsi="Times New Roman" w:eastAsia="Open Sans"/>
          <w:i w:val="0"/>
          <w:iCs w:val="0"/>
          <w:caps w:val="0"/>
          <w:color w:val="1B1B1B"/>
          <w:spacing w:val="0"/>
          <w:sz w:val="26"/>
          <w:szCs w:val="26"/>
          <w:shd w:val="clear" w:fill="FFFFFF"/>
          <w:lang w:val="en-US"/>
        </w:rPr>
        <w:instrText xml:space="preserve"> HYPERLINK "https://r.search.yahoo.com/_ylt=Awr.0KYHa9tjq0ITCEpXNyoA;_ylu=Y29sbwNncTEEcG9zAzEEdnRpZAMEc2VjA3Ny/RV=2/RE=1675352967/RO=10/RU=https%3a%2f%2fviblo.asia%2fp%2ftim-hieu-thu-vien-mysqli-va-pdo-Eb85ojq4l2G/RK=2/RS=.3Y_8PhSGMxGAgAZfSUe0rVYxzI-" </w:instrText>
      </w:r>
      <w:r>
        <w:rPr>
          <w:rFonts w:hint="default" w:ascii="Times New Roman" w:hAnsi="Times New Roman" w:eastAsia="Open Sans"/>
          <w:i w:val="0"/>
          <w:iCs w:val="0"/>
          <w:caps w:val="0"/>
          <w:color w:val="1B1B1B"/>
          <w:spacing w:val="0"/>
          <w:sz w:val="26"/>
          <w:szCs w:val="26"/>
          <w:shd w:val="clear" w:fill="FFFFFF"/>
          <w:lang w:val="en-US"/>
        </w:rPr>
        <w:fldChar w:fldCharType="separate"/>
      </w:r>
      <w:r>
        <w:rPr>
          <w:rStyle w:val="10"/>
          <w:rFonts w:hint="default" w:ascii="Times New Roman" w:hAnsi="Times New Roman" w:eastAsia="Open Sans"/>
          <w:i w:val="0"/>
          <w:iCs w:val="0"/>
          <w:caps w:val="0"/>
          <w:spacing w:val="0"/>
          <w:sz w:val="26"/>
          <w:szCs w:val="26"/>
          <w:shd w:val="clear" w:fill="FFFFFF"/>
          <w:lang w:val="en-US"/>
        </w:rPr>
        <w:t>https://r.search.yahoo.com/_ylt=Awr.0KYHa9tjq0ITCEpXNyoA;_ylu=Y29sbwNncTEEcG9zAzEEdnRpZAMEc2VjA3Ny/RV=2/RE=1675352967/RO=10/RU=https%3a%2f%2fviblo.asia%2fp%2ftim-hieu-thu-vien-mysqli-va-pdo-Eb85ojq4l2G/RK=2/RS=.3Y_8PhSGMxGAgAZfSUe0rVYxzI-</w:t>
      </w:r>
      <w:r>
        <w:rPr>
          <w:rFonts w:hint="default" w:ascii="Times New Roman" w:hAnsi="Times New Roman" w:eastAsia="Open Sans"/>
          <w:i w:val="0"/>
          <w:iCs w:val="0"/>
          <w:caps w:val="0"/>
          <w:color w:val="1B1B1B"/>
          <w:spacing w:val="0"/>
          <w:sz w:val="26"/>
          <w:szCs w:val="26"/>
          <w:shd w:val="clear" w:fill="FFFFFF"/>
          <w:lang w:val="en-US"/>
        </w:rPr>
        <w:fldChar w:fldCharType="end"/>
      </w:r>
    </w:p>
    <w:p>
      <w:pPr>
        <w:numPr>
          <w:ilvl w:val="0"/>
          <w:numId w:val="0"/>
        </w:numPr>
        <w:ind w:firstLine="910" w:firstLineChars="350"/>
        <w:jc w:val="left"/>
        <w:rPr>
          <w:rFonts w:hint="default" w:ascii="Times New Roman" w:hAnsi="Times New Roman" w:eastAsia="Open Sans"/>
          <w:i w:val="0"/>
          <w:iCs w:val="0"/>
          <w:caps w:val="0"/>
          <w:color w:val="1B1B1B"/>
          <w:spacing w:val="0"/>
          <w:sz w:val="26"/>
          <w:szCs w:val="26"/>
          <w:shd w:val="clear" w:fill="FFFFFF"/>
          <w:lang w:val="en-US"/>
        </w:rPr>
      </w:pPr>
    </w:p>
    <w:p>
      <w:pPr>
        <w:numPr>
          <w:ilvl w:val="0"/>
          <w:numId w:val="0"/>
        </w:numPr>
        <w:jc w:val="both"/>
        <w:rPr>
          <w:u w:val="none"/>
        </w:rPr>
      </w:pPr>
    </w:p>
    <w:p>
      <w:pPr>
        <w:numPr>
          <w:ilvl w:val="0"/>
          <w:numId w:val="3"/>
        </w:numPr>
        <w:ind w:left="720" w:hanging="360"/>
        <w:jc w:val="both"/>
        <w:rPr>
          <w:u w:val="none"/>
        </w:rPr>
      </w:pPr>
      <w:r>
        <w:rPr>
          <w:rtl w:val="0"/>
        </w:rPr>
        <w:t xml:space="preserve">Trong tập tin </w:t>
      </w:r>
      <w:r>
        <w:rPr>
          <w:u w:val="single"/>
          <w:rtl w:val="0"/>
        </w:rPr>
        <w:t xml:space="preserve">connect.php, </w:t>
      </w:r>
      <w:r>
        <w:rPr>
          <w:rtl w:val="0"/>
        </w:rPr>
        <w:t>Bạn hãy cho biết ý nghĩa của phương thức die() và cách dùng.</w:t>
      </w:r>
    </w:p>
    <w:p>
      <w:pPr>
        <w:numPr>
          <w:ilvl w:val="0"/>
          <w:numId w:val="0"/>
        </w:numPr>
        <w:ind w:firstLine="660" w:firstLineChars="300"/>
        <w:jc w:val="both"/>
        <w:rPr>
          <w:rFonts w:hint="default"/>
          <w:b/>
          <w:bCs/>
          <w:rtl w:val="0"/>
          <w:lang w:val="en-US"/>
        </w:rPr>
      </w:pPr>
      <w:r>
        <w:rPr>
          <w:rFonts w:hint="default"/>
          <w:b/>
          <w:bCs/>
          <w:rtl w:val="0"/>
          <w:lang w:val="en-US"/>
        </w:rPr>
        <w:t>TRẢ LỜI:</w:t>
      </w:r>
    </w:p>
    <w:p>
      <w:pPr>
        <w:numPr>
          <w:ilvl w:val="0"/>
          <w:numId w:val="0"/>
        </w:numPr>
        <w:ind w:firstLine="660" w:firstLineChars="300"/>
        <w:jc w:val="both"/>
        <w:rPr>
          <w:rFonts w:hint="default"/>
          <w:b w:val="0"/>
          <w:bCs w:val="0"/>
          <w:rtl w:val="0"/>
          <w:lang w:val="en-US"/>
        </w:rPr>
      </w:pPr>
      <w:r>
        <w:rPr>
          <w:rFonts w:hint="default"/>
          <w:b w:val="0"/>
          <w:bCs w:val="0"/>
          <w:rtl w:val="0"/>
          <w:lang w:val="en-US"/>
        </w:rPr>
        <w:t>-Phương thức die() dùng để thoát khỏi chương trình</w:t>
      </w:r>
    </w:p>
    <w:p>
      <w:pPr>
        <w:numPr>
          <w:ilvl w:val="0"/>
          <w:numId w:val="0"/>
        </w:numPr>
        <w:ind w:firstLine="660" w:firstLineChars="300"/>
        <w:jc w:val="both"/>
        <w:rPr>
          <w:rFonts w:hint="default"/>
          <w:b w:val="0"/>
          <w:bCs w:val="0"/>
          <w:rtl w:val="0"/>
          <w:lang w:val="en-US"/>
        </w:rPr>
      </w:pPr>
      <w:r>
        <w:rPr>
          <w:rFonts w:hint="default"/>
          <w:b w:val="0"/>
          <w:bCs w:val="0"/>
          <w:rtl w:val="0"/>
          <w:lang w:val="en-US"/>
        </w:rPr>
        <w:t>-Cách dùng: bạn muốn dừng dòng lệnh ở vị trí nào thì đặt die() trước vị trí cần đặt.</w:t>
      </w:r>
    </w:p>
    <w:p>
      <w:pPr>
        <w:numPr>
          <w:ilvl w:val="0"/>
          <w:numId w:val="0"/>
        </w:numPr>
        <w:ind w:firstLine="660" w:firstLineChars="300"/>
        <w:jc w:val="both"/>
        <w:rPr>
          <w:rFonts w:hint="default"/>
          <w:b w:val="0"/>
          <w:bCs w:val="0"/>
          <w:rtl w:val="0"/>
          <w:lang w:val="en-US"/>
        </w:rPr>
      </w:pPr>
      <w:r>
        <w:rPr>
          <w:rFonts w:hint="default"/>
          <w:b w:val="0"/>
          <w:bCs w:val="0"/>
          <w:rtl w:val="0"/>
          <w:lang w:val="en-US"/>
        </w:rPr>
        <w:t>Khi dùng die() thì tất cả các dòng code bên dưới không thực hiện được.</w:t>
      </w:r>
    </w:p>
    <w:p>
      <w:pPr>
        <w:numPr>
          <w:ilvl w:val="0"/>
          <w:numId w:val="0"/>
        </w:numPr>
        <w:ind w:left="360" w:leftChars="0"/>
        <w:jc w:val="both"/>
        <w:rPr>
          <w:rFonts w:hint="default"/>
          <w:b/>
          <w:bCs/>
          <w:rtl w:val="0"/>
          <w:lang w:val="en-US"/>
        </w:rPr>
      </w:pPr>
      <w:r>
        <w:rPr>
          <w:rFonts w:hint="default"/>
          <w:b/>
          <w:bCs/>
          <w:rtl w:val="0"/>
          <w:lang w:val="en-US"/>
        </w:rPr>
        <w:tab/>
      </w:r>
    </w:p>
    <w:p>
      <w:pPr>
        <w:numPr>
          <w:ilvl w:val="0"/>
          <w:numId w:val="3"/>
        </w:numPr>
        <w:ind w:left="720" w:hanging="360"/>
        <w:jc w:val="both"/>
      </w:pPr>
      <w:r>
        <w:rPr>
          <w:rtl w:val="0"/>
        </w:rPr>
        <w:t xml:space="preserve">Trong tập tin taidulieu_bang.php có dùng phương thức fetch_assoc và fetch_all để lấy dữ liệu từ đối tượng $result. Ngoài 2 phương thức này, các bạn hãy liệt kê các phương thức khác trong </w:t>
      </w:r>
      <w:r>
        <w:rPr>
          <w:b/>
          <w:rtl w:val="0"/>
        </w:rPr>
        <w:t xml:space="preserve">mysqli </w:t>
      </w:r>
      <w:r>
        <w:rPr>
          <w:rtl w:val="0"/>
        </w:rPr>
        <w:t>có chức năng tương tự, và hãy chạy thử các phương thức này như các cách hiển thị dữ liệu cách 4, cách 5, cách 6… trong tập tin taidulieu_bang.php.</w:t>
      </w:r>
    </w:p>
    <w:p>
      <w:pPr>
        <w:numPr>
          <w:ilvl w:val="0"/>
          <w:numId w:val="0"/>
        </w:numPr>
        <w:ind w:left="360" w:leftChars="0"/>
        <w:jc w:val="both"/>
        <w:rPr>
          <w:rFonts w:hint="default"/>
          <w:b/>
          <w:bCs/>
          <w:lang w:val="en-US"/>
        </w:rPr>
      </w:pPr>
      <w:r>
        <w:rPr>
          <w:rFonts w:hint="default"/>
          <w:lang w:val="en-US"/>
        </w:rPr>
        <w:tab/>
      </w:r>
      <w:r>
        <w:rPr>
          <w:rFonts w:hint="default"/>
          <w:b/>
          <w:bCs/>
          <w:lang w:val="en-US"/>
        </w:rPr>
        <w:t>TRẢ LỜI:</w:t>
      </w:r>
    </w:p>
    <w:p>
      <w:pPr>
        <w:numPr>
          <w:ilvl w:val="0"/>
          <w:numId w:val="0"/>
        </w:numPr>
        <w:ind w:left="360" w:leftChars="0"/>
        <w:jc w:val="both"/>
        <w:rPr>
          <w:rFonts w:hint="default"/>
          <w:b w:val="0"/>
          <w:bCs w:val="0"/>
          <w:lang w:val="en-US"/>
        </w:rPr>
      </w:pPr>
      <w:r>
        <w:rPr>
          <w:rFonts w:hint="default"/>
          <w:b/>
          <w:bCs/>
          <w:lang w:val="en-US"/>
        </w:rPr>
        <w:tab/>
      </w:r>
      <w:r>
        <w:rPr>
          <w:rFonts w:hint="default"/>
          <w:b w:val="0"/>
          <w:bCs w:val="0"/>
          <w:lang w:val="en-US"/>
        </w:rPr>
        <w:t>Các phương thức khác trong mysqli có chức năng tương tự là: fetch_array(), fetch_row()</w:t>
      </w:r>
    </w:p>
    <w:p>
      <w:pPr>
        <w:numPr>
          <w:ilvl w:val="0"/>
          <w:numId w:val="0"/>
        </w:numPr>
        <w:ind w:left="360" w:leftChars="0"/>
        <w:jc w:val="both"/>
        <w:rPr>
          <w:rFonts w:hint="default"/>
          <w:lang w:val="en-US"/>
        </w:rPr>
      </w:pPr>
    </w:p>
    <w:p>
      <w:pPr>
        <w:numPr>
          <w:ilvl w:val="0"/>
          <w:numId w:val="3"/>
        </w:numPr>
        <w:ind w:left="720" w:hanging="360"/>
        <w:jc w:val="both"/>
      </w:pPr>
      <w:r>
        <w:rPr>
          <w:rtl w:val="0"/>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Pr>
          <w:vertAlign w:val="superscript"/>
        </w:rPr>
        <w:footnoteReference w:id="2"/>
      </w:r>
      <w:r>
        <w:rPr>
          <w:rtl w:val="0"/>
        </w:rPr>
        <w:t>).</w:t>
      </w:r>
    </w:p>
    <w:p>
      <w:pPr>
        <w:numPr>
          <w:ilvl w:val="0"/>
          <w:numId w:val="0"/>
        </w:numPr>
        <w:ind w:left="360" w:leftChars="0"/>
        <w:jc w:val="both"/>
        <w:rPr>
          <w:rFonts w:hint="default"/>
          <w:rtl w:val="0"/>
          <w:lang w:val="en-US"/>
        </w:rPr>
      </w:pPr>
      <w:r>
        <w:rPr>
          <w:rFonts w:hint="default"/>
          <w:rtl w:val="0"/>
          <w:lang w:val="en-US"/>
        </w:rPr>
        <w:tab/>
      </w:r>
      <w:r>
        <w:rPr>
          <w:rFonts w:hint="default"/>
          <w:rtl w:val="0"/>
          <w:lang w:val="en-US"/>
        </w:rPr>
        <w:t>-Công dụng của header: dùng để gửi tiêu đề, điều hướng trang…</w:t>
      </w:r>
    </w:p>
    <w:p>
      <w:pPr>
        <w:numPr>
          <w:ilvl w:val="0"/>
          <w:numId w:val="0"/>
        </w:numPr>
        <w:ind w:left="360" w:leftChars="0"/>
        <w:jc w:val="both"/>
        <w:rPr>
          <w:rFonts w:hint="default"/>
          <w:rtl w:val="0"/>
          <w:lang w:val="en-US"/>
        </w:rPr>
      </w:pPr>
      <w:r>
        <w:rPr>
          <w:rFonts w:hint="default"/>
          <w:rtl w:val="0"/>
          <w:lang w:val="en-US"/>
        </w:rPr>
        <w:tab/>
        <w:t>-Hàm header() trong luu.php là file trung gian để đưa dữ liệu từ from nhập trả về cho taidulieu_bang.php nên sau</w:t>
      </w:r>
      <w:bookmarkStart w:id="8" w:name="_GoBack"/>
      <w:bookmarkEnd w:id="8"/>
      <w:r>
        <w:rPr>
          <w:rFonts w:hint="default"/>
          <w:rtl w:val="0"/>
          <w:lang w:val="en-US"/>
        </w:rPr>
        <w:t xml:space="preserve"> khi nhập xong dữ liệu từ fromnhap thì không thấy file luu.php.</w:t>
      </w:r>
    </w:p>
    <w:p>
      <w:pPr>
        <w:numPr>
          <w:ilvl w:val="0"/>
          <w:numId w:val="0"/>
        </w:numPr>
        <w:ind w:left="360" w:leftChars="0"/>
        <w:jc w:val="both"/>
        <w:rPr>
          <w:rFonts w:hint="default"/>
          <w:rtl w:val="0"/>
          <w:lang w:val="en-US"/>
        </w:rPr>
      </w:pPr>
      <w:r>
        <w:rPr>
          <w:rFonts w:hint="default"/>
          <w:rtl w:val="0"/>
          <w:lang w:val="en-US"/>
        </w:rPr>
        <w:tab/>
      </w:r>
      <w:r>
        <w:rPr>
          <w:rFonts w:hint="default"/>
          <w:rtl w:val="0"/>
          <w:lang w:val="en-US"/>
        </w:rPr>
        <w:t>-Chi tiết sử dụng: Có hai cuộc gọi tiêu đề trường hợp đặc biệt. Đầu tiên là tiêu đề bắt đầu bằng chuỗi "HTTP/" (trường hợp không đáng kể), sẽ được sử dụng để tìm ra mã trạng thái HTTP để gửi.</w:t>
      </w:r>
    </w:p>
    <w:p>
      <w:pPr>
        <w:numPr>
          <w:ilvl w:val="0"/>
          <w:numId w:val="0"/>
        </w:numPr>
        <w:ind w:left="360" w:leftChars="0"/>
        <w:jc w:val="both"/>
        <w:rPr>
          <w:rFonts w:hint="default"/>
          <w:rtl w:val="0"/>
          <w:lang w:val="en-US"/>
        </w:rPr>
      </w:pPr>
      <w:r>
        <w:rPr>
          <w:rFonts w:hint="default"/>
          <w:rtl w:val="0"/>
          <w:lang w:val="en-US"/>
        </w:rPr>
        <w:t>VD: Nếu bạn đã định cấu hình Apache để sử dụng tập lệnh PHP để xử lý các yêu cầu đối với các tệp bị thiếu (sử dụng chỉ thị ErrorDocument), bạn có thể muốn đảm bảo rằng tập lệnh của mình tạo mã trạng thái phù hợp.</w:t>
      </w:r>
    </w:p>
    <w:p>
      <w:pPr>
        <w:numPr>
          <w:ilvl w:val="0"/>
          <w:numId w:val="0"/>
        </w:numPr>
        <w:ind w:left="360" w:leftChars="0"/>
        <w:jc w:val="both"/>
        <w:rPr>
          <w:rFonts w:hint="default"/>
          <w:sz w:val="22"/>
          <w:szCs w:val="22"/>
          <w:rtl w:val="0"/>
          <w:lang w:val="en-US"/>
        </w:rPr>
      </w:pPr>
      <w:r>
        <w:rPr>
          <w:rFonts w:hint="default"/>
          <w:sz w:val="22"/>
          <w:szCs w:val="22"/>
          <w:rtl w:val="0"/>
          <w:lang w:val="en-US"/>
        </w:rPr>
        <w:t>Trường hợp đặc biệt thứ hai là tiêu đề "Vị trí:". Nó không chỉ gửi tiêu đề này trở lại trình duyệt mà còn trả về mã trạng thái REDIRECT (302) cho trình duyệt trừ khi mã trạng thái 201 hoặc 3xx đã được đặt.</w:t>
      </w:r>
    </w:p>
    <w:p>
      <w:pPr>
        <w:spacing w:line="240" w:lineRule="auto"/>
        <w:rPr>
          <w:sz w:val="22"/>
          <w:szCs w:val="22"/>
        </w:rPr>
      </w:pPr>
      <w:r>
        <w:rPr>
          <w:rFonts w:hint="default"/>
          <w:sz w:val="22"/>
          <w:szCs w:val="22"/>
          <w:rtl w:val="0"/>
          <w:lang w:val="en-US"/>
        </w:rPr>
        <w:t xml:space="preserve">Link tham khảo: </w:t>
      </w:r>
      <w:r>
        <w:rPr>
          <w:sz w:val="22"/>
          <w:szCs w:val="22"/>
          <w:rtl w:val="0"/>
        </w:rPr>
        <w:t xml:space="preserve"> https://www.php.net/manual/en/function.header.php</w:t>
      </w:r>
    </w:p>
    <w:p>
      <w:pPr>
        <w:numPr>
          <w:ilvl w:val="0"/>
          <w:numId w:val="0"/>
        </w:numPr>
        <w:ind w:left="360" w:leftChars="0"/>
        <w:jc w:val="both"/>
        <w:rPr>
          <w:rFonts w:hint="default"/>
          <w:rtl w:val="0"/>
          <w:lang w:val="en-US"/>
        </w:rPr>
      </w:pPr>
    </w:p>
    <w:p>
      <w:pPr>
        <w:numPr>
          <w:ilvl w:val="0"/>
          <w:numId w:val="0"/>
        </w:numPr>
        <w:ind w:left="360" w:leftChars="0"/>
        <w:jc w:val="both"/>
        <w:rPr>
          <w:rFonts w:hint="default"/>
          <w:lang w:val="en-US"/>
        </w:rPr>
      </w:pPr>
      <w:r>
        <w:rPr>
          <w:rFonts w:hint="default"/>
          <w:rtl w:val="0"/>
          <w:lang w:val="en-US"/>
        </w:rPr>
        <w:tab/>
      </w:r>
    </w:p>
    <w:p>
      <w:pPr>
        <w:numPr>
          <w:ilvl w:val="0"/>
          <w:numId w:val="3"/>
        </w:numPr>
        <w:ind w:left="720" w:hanging="360"/>
        <w:jc w:val="both"/>
        <w:rPr>
          <w:u w:val="none"/>
        </w:rPr>
      </w:pPr>
      <w:r>
        <w:rPr>
          <w:rtl w:val="0"/>
        </w:rPr>
        <w:t xml:space="preserve">Vào CSDL </w:t>
      </w:r>
      <w:r>
        <w:rPr>
          <w:b/>
          <w:rtl w:val="0"/>
        </w:rPr>
        <w:t>qlsv</w:t>
      </w:r>
      <w:r>
        <w:rPr>
          <w:rtl w:val="0"/>
        </w:rPr>
        <w:t>, bạn hãy viết lệnh tạo thêm 1 bảng sau để có thêm thông tin về chuyên ngành (kiểu dữ liệu các bạn tự cho sao cho phù hợp):</w:t>
      </w:r>
    </w:p>
    <w:p>
      <w:pPr>
        <w:ind w:left="1440" w:firstLine="0"/>
        <w:jc w:val="both"/>
      </w:pPr>
      <w:r>
        <w:rPr>
          <w:rtl w:val="0"/>
        </w:rPr>
        <w:t>major(id, name_major)</w:t>
      </w:r>
    </w:p>
    <w:p>
      <w:pPr>
        <w:ind w:firstLine="720"/>
        <w:jc w:val="both"/>
      </w:pPr>
      <w:r>
        <w:rPr>
          <w:rtl w:val="0"/>
        </w:rPr>
        <w:t xml:space="preserve">Và thêm cột khóa ngoại </w:t>
      </w:r>
      <w:r>
        <w:rPr>
          <w:i/>
          <w:rtl w:val="0"/>
        </w:rPr>
        <w:t xml:space="preserve">major_id </w:t>
      </w:r>
      <w:r>
        <w:rPr>
          <w:rtl w:val="0"/>
        </w:rPr>
        <w:t>vào bảng student</w:t>
      </w:r>
    </w:p>
    <w:p>
      <w:pPr>
        <w:ind w:left="1440" w:firstLine="0"/>
        <w:jc w:val="both"/>
        <w:rPr>
          <w:rtl w:val="0"/>
        </w:rPr>
      </w:pPr>
      <w:r>
        <w:rPr>
          <w:rtl w:val="0"/>
        </w:rPr>
        <w:t xml:space="preserve">student(id, fullname, email, birthday, </w:t>
      </w:r>
      <w:r>
        <w:rPr>
          <w:i/>
          <w:rtl w:val="0"/>
        </w:rPr>
        <w:t>major_id</w:t>
      </w:r>
      <w:r>
        <w:rPr>
          <w:rtl w:val="0"/>
        </w:rPr>
        <w:t>)</w:t>
      </w:r>
    </w:p>
    <w:p>
      <w:pPr>
        <w:ind w:left="1440" w:firstLine="0"/>
        <w:jc w:val="both"/>
      </w:pPr>
      <w:r>
        <w:drawing>
          <wp:inline distT="0" distB="0" distL="114300" distR="114300">
            <wp:extent cx="5937250" cy="3092450"/>
            <wp:effectExtent l="0" t="0" r="6350" b="635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4"/>
                    <a:stretch>
                      <a:fillRect/>
                    </a:stretch>
                  </pic:blipFill>
                  <pic:spPr>
                    <a:xfrm>
                      <a:off x="0" y="0"/>
                      <a:ext cx="5937250" cy="3092450"/>
                    </a:xfrm>
                    <a:prstGeom prst="rect">
                      <a:avLst/>
                    </a:prstGeom>
                    <a:noFill/>
                    <a:ln>
                      <a:noFill/>
                    </a:ln>
                  </pic:spPr>
                </pic:pic>
              </a:graphicData>
            </a:graphic>
          </wp:inline>
        </w:drawing>
      </w:r>
    </w:p>
    <w:p>
      <w:pPr>
        <w:ind w:left="1440" w:firstLine="0"/>
        <w:jc w:val="both"/>
        <w:rPr>
          <w:rtl w:val="0"/>
        </w:rPr>
      </w:pPr>
    </w:p>
    <w:p>
      <w:pPr>
        <w:numPr>
          <w:ilvl w:val="0"/>
          <w:numId w:val="3"/>
        </w:numPr>
        <w:ind w:left="720" w:hanging="360"/>
        <w:jc w:val="both"/>
        <w:rPr>
          <w:u w:val="none"/>
        </w:rPr>
      </w:pPr>
      <w:r>
        <w:rPr>
          <w:rtl w:val="0"/>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Pr>
          <w:color w:val="9900FF"/>
          <w:u w:val="single"/>
          <w:rtl w:val="0"/>
        </w:rPr>
        <w:t>taidulieu_bang1.php, form_sua.php, sua.php, xoa.php</w:t>
      </w:r>
    </w:p>
    <w:p>
      <w:pPr>
        <w:numPr>
          <w:ilvl w:val="0"/>
          <w:numId w:val="3"/>
        </w:numPr>
        <w:ind w:left="720" w:hanging="360"/>
        <w:jc w:val="both"/>
        <w:rPr>
          <w:u w:val="none"/>
        </w:rPr>
      </w:pPr>
      <w:r>
        <w:rPr>
          <w:rtl w:val="0"/>
        </w:rPr>
        <w:t xml:space="preserve">Cập nhật lại </w:t>
      </w:r>
      <w:r>
        <w:rPr>
          <w:color w:val="FF0000"/>
          <w:u w:val="single"/>
          <w:rtl w:val="0"/>
        </w:rPr>
        <w:t xml:space="preserve">taidulieu_bang1.php </w:t>
      </w:r>
      <w:r>
        <w:rPr>
          <w:rtl w:val="0"/>
        </w:rPr>
        <w:t>thêm</w:t>
      </w:r>
      <w:r>
        <w:rPr>
          <w:u w:val="single"/>
          <w:rtl w:val="0"/>
        </w:rPr>
        <w:t xml:space="preserve"> </w:t>
      </w:r>
      <w:r>
        <w:rPr>
          <w:rtl w:val="0"/>
        </w:rPr>
        <w:t>hiển thị mã chuyên ngành và tên chuyên ngành tương ứng của sinh viên. Gợi ý: các bạn sửa câu lệnh sql kết nối thêm bảng chuyên ngành.</w:t>
      </w:r>
    </w:p>
    <w:p>
      <w:pPr>
        <w:numPr>
          <w:ilvl w:val="0"/>
          <w:numId w:val="3"/>
        </w:numPr>
        <w:ind w:left="720" w:hanging="360"/>
        <w:jc w:val="both"/>
        <w:rPr>
          <w:u w:val="none"/>
        </w:rPr>
      </w:pPr>
      <w:r>
        <w:rPr>
          <w:rtl w:val="0"/>
        </w:rPr>
        <w:t xml:space="preserve">Cập nhật tương ứng ở tập tin  </w:t>
      </w:r>
      <w:r>
        <w:rPr>
          <w:color w:val="FF0000"/>
          <w:u w:val="single"/>
          <w:rtl w:val="0"/>
        </w:rPr>
        <w:t xml:space="preserve">formnhap.php, </w:t>
      </w:r>
      <w:r>
        <w:rPr>
          <w:rtl w:val="0"/>
        </w:rPr>
        <w:t>form_sua.php sau khi thêm phần nhập khóa ngoại dạng combobox lấy dữ liệu từ bảng major. Gợi ý: Select dữ liệu từ bảng major và đưa dạng list với tag option https://www.w3schools.com/tags/tag_option.asp</w:t>
      </w:r>
    </w:p>
    <w:p>
      <w:pPr>
        <w:pStyle w:val="2"/>
        <w:rPr>
          <w:color w:val="FF0000"/>
          <w:u w:val="single"/>
        </w:rPr>
      </w:pPr>
      <w:bookmarkStart w:id="7" w:name="_h93gi8r4qiho" w:colFirst="0" w:colLast="0"/>
      <w:bookmarkEnd w:id="7"/>
      <w:r>
        <w:rPr>
          <w:color w:val="FF0000"/>
          <w:u w:val="single"/>
          <w:rtl w:val="0"/>
        </w:rPr>
        <w:t>Chú ý:</w:t>
      </w:r>
    </w:p>
    <w:p>
      <w:pPr>
        <w:numPr>
          <w:ilvl w:val="0"/>
          <w:numId w:val="4"/>
        </w:numPr>
        <w:ind w:left="720" w:hanging="360"/>
        <w:rPr>
          <w:u w:val="none"/>
        </w:rPr>
      </w:pPr>
      <w:r>
        <w:rPr>
          <w:rtl w:val="0"/>
        </w:rPr>
        <w:t xml:space="preserve">Các bạn nộp file word: Đặt tên file: </w:t>
      </w:r>
      <w:r>
        <w:rPr>
          <w:color w:val="FF0000"/>
          <w:rtl w:val="0"/>
        </w:rPr>
        <w:t xml:space="preserve">&lt;mssv&gt;&lt;hoten&gt;&lt;bai3&gt;.docx </w:t>
      </w:r>
      <w:r>
        <w:rPr>
          <w:rtl w:val="0"/>
        </w:rPr>
        <w:t>nộp lên classroom, kèm với các file code đã tạo (</w:t>
      </w:r>
      <w:r>
        <w:rPr>
          <w:b/>
          <w:color w:val="FF00FF"/>
          <w:u w:val="single"/>
          <w:rtl w:val="0"/>
        </w:rPr>
        <w:t>ngoại trừ file word trả lời câu hỏi, các file còn lại các bạn nén vào file zip</w:t>
      </w:r>
      <w:r>
        <w:rPr>
          <w:rtl w:val="0"/>
        </w:rPr>
        <w:t>).</w:t>
      </w:r>
    </w:p>
    <w:p>
      <w:pPr>
        <w:numPr>
          <w:ilvl w:val="0"/>
          <w:numId w:val="4"/>
        </w:numPr>
        <w:ind w:left="720" w:hanging="360"/>
        <w:rPr>
          <w:u w:val="none"/>
        </w:rPr>
      </w:pPr>
      <w:r>
        <w:rPr>
          <w:rtl w:val="0"/>
        </w:rPr>
        <w:t xml:space="preserve">Mỗi câu các bạn trả lời bằng hình/trả lời dạng text tùy vào yêu cầu của câu hỏi, và </w:t>
      </w:r>
      <w:r>
        <w:rPr>
          <w:color w:val="FF0000"/>
          <w:u w:val="single"/>
          <w:rtl w:val="0"/>
        </w:rPr>
        <w:t>ghi rõ số thứ tự câu hỏi mà bạn trả lời</w:t>
      </w:r>
      <w:r>
        <w:rPr>
          <w:rtl w:val="0"/>
        </w:rPr>
        <w:t>.</w:t>
      </w:r>
    </w:p>
    <w:p>
      <w:pPr>
        <w:numPr>
          <w:ilvl w:val="0"/>
          <w:numId w:val="4"/>
        </w:numPr>
        <w:ind w:left="720" w:hanging="360"/>
        <w:rPr>
          <w:u w:val="none"/>
        </w:rPr>
      </w:pPr>
      <w:r>
        <w:rPr>
          <w:rtl w:val="0"/>
        </w:rPr>
        <w:t>Các bài phát hiện copy từ các bài của bạn khác sẽ không được tính điểm.</w:t>
      </w:r>
    </w:p>
    <w:p>
      <w:pPr>
        <w:numPr>
          <w:ilvl w:val="0"/>
          <w:numId w:val="4"/>
        </w:numPr>
        <w:ind w:left="720" w:hanging="360"/>
        <w:rPr>
          <w:i/>
          <w:u w:val="none"/>
        </w:rPr>
      </w:pPr>
      <w:r>
        <w:rPr>
          <w:i/>
          <w:rtl w:val="0"/>
        </w:rPr>
        <w:t>Chú ý: Các câu trả lời có tham khảo trên Internet phải trích dẫn link</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sin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w:panose1 w:val="020B0606030504020204"/>
    <w:charset w:val="00"/>
    <w:family w:val="auto"/>
    <w:pitch w:val="default"/>
    <w:sig w:usb0="E00002EF" w:usb1="4000205B" w:usb2="00000028" w:usb3="00000000" w:csb0="2000019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pPr>
        <w:spacing w:line="276" w:lineRule="auto"/>
      </w:pPr>
      <w:r>
        <w:separator/>
      </w:r>
    </w:p>
  </w:footnote>
  <w:footnote w:type="continuationSeparator" w:id="7">
    <w:p>
      <w:pPr>
        <w:spacing w:line="276" w:lineRule="auto"/>
      </w:pPr>
      <w:r>
        <w:continuationSeparator/>
      </w:r>
    </w:p>
  </w:footnote>
  <w:footnote w:id="0">
    <w:p>
      <w:pPr>
        <w:spacing w:line="240" w:lineRule="auto"/>
        <w:rPr>
          <w:sz w:val="20"/>
          <w:szCs w:val="20"/>
        </w:rPr>
      </w:pPr>
      <w:r>
        <w:rPr>
          <w:vertAlign w:val="superscript"/>
        </w:rPr>
        <w:footnoteRef/>
      </w:r>
      <w:r>
        <w:rPr>
          <w:sz w:val="20"/>
          <w:szCs w:val="20"/>
          <w:rtl w:val="0"/>
        </w:rPr>
        <w:t xml:space="preserve"> </w:t>
      </w:r>
      <w:r>
        <w:rPr>
          <w:rFonts w:ascii="Courier New" w:hAnsi="Courier New" w:eastAsia="Courier New" w:cs="Courier New"/>
          <w:rtl w:val="0"/>
        </w:rPr>
        <w:t>Mysqli: https://www.w3schools.com/php/php_ref_mysqli.asp#:~:text=The%20MySQLi%20functions%20allows%20you,13%20or%20newer.</w:t>
      </w:r>
    </w:p>
  </w:footnote>
  <w:footnote w:id="1">
    <w:p>
      <w:pPr>
        <w:spacing w:line="240" w:lineRule="auto"/>
        <w:rPr>
          <w:sz w:val="20"/>
          <w:szCs w:val="20"/>
        </w:rPr>
      </w:pPr>
      <w:r>
        <w:rPr>
          <w:vertAlign w:val="superscript"/>
        </w:rPr>
        <w:footnoteRef/>
      </w:r>
      <w:r>
        <w:rPr>
          <w:sz w:val="20"/>
          <w:szCs w:val="20"/>
          <w:rtl w:val="0"/>
        </w:rPr>
        <w:t xml:space="preserve"> https://www.w3schools.com/php/php_ref_mysqli.asp</w:t>
      </w:r>
    </w:p>
  </w:footnote>
  <w:footnote w:id="2">
    <w:p>
      <w:pPr>
        <w:spacing w:line="240" w:lineRule="auto"/>
        <w:rPr>
          <w:sz w:val="20"/>
          <w:szCs w:val="20"/>
        </w:rPr>
      </w:pPr>
      <w:r>
        <w:rPr>
          <w:vertAlign w:val="superscript"/>
        </w:rPr>
        <w:footnoteRef/>
      </w:r>
      <w:r>
        <w:rPr>
          <w:sz w:val="20"/>
          <w:szCs w:val="20"/>
          <w:rtl w:val="0"/>
        </w:rPr>
        <w:t xml:space="preserve"> https://www.php.net/manual/en/function.header.php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6"/>
    <w:footnote w:id="7"/>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22F044D"/>
    <w:rsid w:val="0B4E4C0D"/>
    <w:rsid w:val="0EBB61B8"/>
    <w:rsid w:val="152E7E39"/>
    <w:rsid w:val="169E5DCC"/>
    <w:rsid w:val="1DA446DA"/>
    <w:rsid w:val="212D10E8"/>
    <w:rsid w:val="2172663E"/>
    <w:rsid w:val="227A7D01"/>
    <w:rsid w:val="24BB1A3F"/>
    <w:rsid w:val="264B3F59"/>
    <w:rsid w:val="26546AF3"/>
    <w:rsid w:val="2ACB7DDC"/>
    <w:rsid w:val="2BFB1AE1"/>
    <w:rsid w:val="2C960832"/>
    <w:rsid w:val="303001ED"/>
    <w:rsid w:val="379E5363"/>
    <w:rsid w:val="403F275E"/>
    <w:rsid w:val="436F06B1"/>
    <w:rsid w:val="45543336"/>
    <w:rsid w:val="46B547C6"/>
    <w:rsid w:val="47F045B6"/>
    <w:rsid w:val="4F8C00A6"/>
    <w:rsid w:val="5588066F"/>
    <w:rsid w:val="56A06038"/>
    <w:rsid w:val="56DB2741"/>
    <w:rsid w:val="632674CD"/>
    <w:rsid w:val="672101E2"/>
    <w:rsid w:val="67AB0382"/>
    <w:rsid w:val="67CD270A"/>
    <w:rsid w:val="684D7529"/>
    <w:rsid w:val="688E447B"/>
    <w:rsid w:val="695C7769"/>
    <w:rsid w:val="75F81A9A"/>
    <w:rsid w:val="7DF36B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qFormat/>
    <w:uiPriority w:val="0"/>
    <w:pPr>
      <w:keepNext/>
      <w:keepLines/>
      <w:pageBreakBefore w:val="0"/>
      <w:spacing w:before="0" w:after="60"/>
    </w:pPr>
    <w:rPr>
      <w:sz w:val="52"/>
      <w:szCs w:val="52"/>
    </w:rPr>
  </w:style>
  <w:style w:type="table" w:customStyle="1" w:styleId="13">
    <w:name w:val="Table Normal1"/>
    <w:qFormat/>
    <w:uiPriority w:val="0"/>
  </w:style>
  <w:style w:type="paragraph" w:styleId="14">
    <w:name w:val="List Paragraph"/>
    <w:basedOn w:val="1"/>
    <w:qFormat/>
    <w:uiPriority w:val="34"/>
    <w:pPr>
      <w:ind w:left="720"/>
      <w:contextualSpacing/>
    </w:pPr>
    <w:rPr>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2023-02-02T06:19:00Z</dcterms:created>
  <dc:creator>ASUS</dc:creator>
  <cp:lastModifiedBy>ASUS</cp:lastModifiedBy>
  <dcterms:modified xsi:type="dcterms:W3CDTF">2023-02-04T13:14:39Z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0B87EE57D59A4F219A770FA0E1195167</vt:lpwstr>
  </property>
</Properties>
</file>